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D20E6B">
      <w:pPr>
        <w:tabs>
          <w:tab w:val="left" w:pos="7394"/>
        </w:tabs>
        <w:spacing w:line="240" w:lineRule="auto"/>
        <w:ind w:left="23" w:right="0" w:firstLine="0"/>
        <w:rPr>
          <w:position w:val="1"/>
          <w:sz w:val="20"/>
        </w:rPr>
      </w:pPr>
      <w:r>
        <w:rPr>
          <w:sz w:val="20"/>
        </w:rPr>
        <w:drawing>
          <wp:inline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position w:val="1"/>
          <w:sz w:val="20"/>
        </w:rPr>
        <w:drawing>
          <wp:inline distT="0" distB="0" distL="0" distR="0">
            <wp:extent cx="1032510" cy="6915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14:paraId="1D68B7D5">
      <w:pPr>
        <w:pStyle w:val="7"/>
        <w:spacing w:before="530"/>
        <w:rPr>
          <w:sz w:val="48"/>
        </w:rPr>
      </w:pPr>
    </w:p>
    <w:p w14:paraId="158AAC41">
      <w:pPr>
        <w:pStyle w:val="2"/>
        <w:ind w:left="0" w:right="141"/>
        <w:jc w:val="center"/>
      </w:pPr>
      <w:r>
        <w:t>Placement</w:t>
      </w:r>
      <w:r>
        <w:rPr>
          <w:spacing w:val="-8"/>
        </w:rPr>
        <w:t xml:space="preserve"> </w:t>
      </w:r>
      <w:r>
        <w:t>Empowerment</w:t>
      </w:r>
      <w:r>
        <w:rPr>
          <w:spacing w:val="-6"/>
        </w:rPr>
        <w:t xml:space="preserve"> </w:t>
      </w:r>
      <w:r>
        <w:rPr>
          <w:spacing w:val="-2"/>
        </w:rPr>
        <w:t>Program</w:t>
      </w:r>
    </w:p>
    <w:p w14:paraId="6D8BF4F0">
      <w:pPr>
        <w:spacing w:before="204"/>
        <w:ind w:left="0" w:right="149" w:firstLine="0"/>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50EA6F57">
      <w:pPr>
        <w:pStyle w:val="7"/>
        <w:rPr>
          <w:b/>
          <w:i/>
          <w:sz w:val="40"/>
        </w:rPr>
      </w:pPr>
    </w:p>
    <w:p w14:paraId="420C7F33">
      <w:pPr>
        <w:pStyle w:val="7"/>
        <w:rPr>
          <w:b/>
          <w:i/>
          <w:sz w:val="40"/>
        </w:rPr>
      </w:pPr>
    </w:p>
    <w:p w14:paraId="3120AD3D">
      <w:pPr>
        <w:pStyle w:val="7"/>
        <w:rPr>
          <w:b/>
          <w:i/>
          <w:sz w:val="40"/>
        </w:rPr>
      </w:pPr>
    </w:p>
    <w:p w14:paraId="09173EF5">
      <w:pPr>
        <w:pStyle w:val="7"/>
        <w:spacing w:before="149"/>
        <w:rPr>
          <w:b/>
          <w:i/>
          <w:sz w:val="40"/>
        </w:rPr>
      </w:pPr>
    </w:p>
    <w:p w14:paraId="3450C4E9">
      <w:pPr>
        <w:spacing w:before="0" w:line="261" w:lineRule="auto"/>
        <w:ind w:left="37" w:right="189" w:firstLine="7"/>
        <w:jc w:val="center"/>
        <w:rPr>
          <w:sz w:val="40"/>
        </w:rPr>
      </w:pPr>
      <w:r>
        <w:rPr>
          <w:sz w:val="40"/>
        </w:rPr>
        <w:t>Set Up IAM Roles and Permissions : Create an IAM role</w:t>
      </w:r>
      <w:r>
        <w:rPr>
          <w:spacing w:val="-6"/>
          <w:sz w:val="40"/>
        </w:rPr>
        <w:t xml:space="preserve"> </w:t>
      </w:r>
      <w:r>
        <w:rPr>
          <w:sz w:val="40"/>
        </w:rPr>
        <w:t>on</w:t>
      </w:r>
      <w:r>
        <w:rPr>
          <w:spacing w:val="-8"/>
          <w:sz w:val="40"/>
        </w:rPr>
        <w:t xml:space="preserve"> </w:t>
      </w:r>
      <w:r>
        <w:rPr>
          <w:sz w:val="40"/>
        </w:rPr>
        <w:t>your</w:t>
      </w:r>
      <w:r>
        <w:rPr>
          <w:spacing w:val="-5"/>
          <w:sz w:val="40"/>
        </w:rPr>
        <w:t xml:space="preserve"> </w:t>
      </w:r>
      <w:r>
        <w:rPr>
          <w:sz w:val="40"/>
        </w:rPr>
        <w:t>cloud</w:t>
      </w:r>
      <w:r>
        <w:rPr>
          <w:spacing w:val="-4"/>
          <w:sz w:val="40"/>
        </w:rPr>
        <w:t xml:space="preserve"> </w:t>
      </w:r>
      <w:r>
        <w:rPr>
          <w:sz w:val="40"/>
        </w:rPr>
        <w:t>platform.</w:t>
      </w:r>
      <w:r>
        <w:rPr>
          <w:spacing w:val="-23"/>
          <w:sz w:val="40"/>
        </w:rPr>
        <w:t xml:space="preserve"> </w:t>
      </w:r>
      <w:r>
        <w:rPr>
          <w:sz w:val="40"/>
        </w:rPr>
        <w:t>Assign</w:t>
      </w:r>
      <w:r>
        <w:rPr>
          <w:spacing w:val="-8"/>
          <w:sz w:val="40"/>
        </w:rPr>
        <w:t xml:space="preserve"> </w:t>
      </w:r>
      <w:r>
        <w:rPr>
          <w:sz w:val="40"/>
        </w:rPr>
        <w:t>the</w:t>
      </w:r>
      <w:r>
        <w:rPr>
          <w:spacing w:val="-5"/>
          <w:sz w:val="40"/>
        </w:rPr>
        <w:t xml:space="preserve"> </w:t>
      </w:r>
      <w:r>
        <w:rPr>
          <w:sz w:val="40"/>
        </w:rPr>
        <w:t>role</w:t>
      </w:r>
      <w:r>
        <w:rPr>
          <w:spacing w:val="-6"/>
          <w:sz w:val="40"/>
        </w:rPr>
        <w:t xml:space="preserve"> </w:t>
      </w:r>
      <w:r>
        <w:rPr>
          <w:sz w:val="40"/>
        </w:rPr>
        <w:t>to</w:t>
      </w:r>
      <w:r>
        <w:rPr>
          <w:spacing w:val="-4"/>
          <w:sz w:val="40"/>
        </w:rPr>
        <w:t xml:space="preserve"> </w:t>
      </w:r>
      <w:r>
        <w:rPr>
          <w:sz w:val="40"/>
        </w:rPr>
        <w:t>your</w:t>
      </w:r>
      <w:r>
        <w:rPr>
          <w:spacing w:val="-14"/>
          <w:sz w:val="40"/>
        </w:rPr>
        <w:t xml:space="preserve"> </w:t>
      </w:r>
      <w:r>
        <w:rPr>
          <w:sz w:val="40"/>
        </w:rPr>
        <w:t>VM to restrict/allow specific actions.</w:t>
      </w:r>
    </w:p>
    <w:p w14:paraId="4A0A0D85">
      <w:pPr>
        <w:pStyle w:val="7"/>
        <w:rPr>
          <w:sz w:val="40"/>
        </w:rPr>
      </w:pPr>
    </w:p>
    <w:p w14:paraId="4C239A53">
      <w:pPr>
        <w:pStyle w:val="7"/>
        <w:rPr>
          <w:sz w:val="40"/>
        </w:rPr>
      </w:pPr>
    </w:p>
    <w:p w14:paraId="52A157BF">
      <w:pPr>
        <w:pStyle w:val="7"/>
        <w:rPr>
          <w:sz w:val="40"/>
        </w:rPr>
      </w:pPr>
    </w:p>
    <w:p w14:paraId="2BC82604">
      <w:pPr>
        <w:pStyle w:val="7"/>
        <w:rPr>
          <w:sz w:val="40"/>
        </w:rPr>
      </w:pPr>
    </w:p>
    <w:p w14:paraId="78167F5D">
      <w:pPr>
        <w:pStyle w:val="7"/>
        <w:spacing w:before="181"/>
        <w:rPr>
          <w:sz w:val="40"/>
        </w:rPr>
      </w:pPr>
    </w:p>
    <w:p w14:paraId="7C8C25E0">
      <w:pPr>
        <w:tabs>
          <w:tab w:val="left" w:pos="6160"/>
        </w:tabs>
        <w:spacing w:before="0"/>
        <w:ind w:left="0" w:right="142" w:firstLine="0"/>
        <w:jc w:val="center"/>
        <w:rPr>
          <w:rFonts w:hint="default"/>
          <w:sz w:val="40"/>
          <w:lang w:val="en-US"/>
        </w:rPr>
      </w:pPr>
      <w:r>
        <w:rPr>
          <w:sz w:val="40"/>
        </w:rPr>
        <w:t>Name:</w:t>
      </w:r>
      <w:r>
        <w:rPr>
          <w:rFonts w:hint="default"/>
          <w:sz w:val="40"/>
          <w:lang w:val="en-US"/>
        </w:rPr>
        <w:t>Mary Edlyn A</w:t>
      </w:r>
      <w:r>
        <w:rPr>
          <w:sz w:val="40"/>
        </w:rPr>
        <w:tab/>
      </w:r>
      <w:r>
        <w:rPr>
          <w:sz w:val="40"/>
        </w:rPr>
        <w:t>Department:</w:t>
      </w:r>
      <w:r>
        <w:rPr>
          <w:spacing w:val="-25"/>
          <w:sz w:val="40"/>
        </w:rPr>
        <w:t xml:space="preserve"> </w:t>
      </w:r>
      <w:r>
        <w:rPr>
          <w:rFonts w:hint="default"/>
          <w:spacing w:val="-25"/>
          <w:sz w:val="40"/>
          <w:lang w:val="en-US"/>
        </w:rPr>
        <w:t>CSE</w:t>
      </w:r>
    </w:p>
    <w:p w14:paraId="28462834">
      <w:pPr>
        <w:pStyle w:val="7"/>
        <w:rPr>
          <w:sz w:val="20"/>
        </w:rPr>
      </w:pPr>
    </w:p>
    <w:p w14:paraId="4AC529DD">
      <w:pPr>
        <w:pStyle w:val="7"/>
        <w:rPr>
          <w:sz w:val="20"/>
        </w:rPr>
      </w:pPr>
    </w:p>
    <w:p w14:paraId="2D211DA1">
      <w:pPr>
        <w:pStyle w:val="7"/>
        <w:rPr>
          <w:sz w:val="20"/>
        </w:rPr>
      </w:pPr>
    </w:p>
    <w:p w14:paraId="51E84C04">
      <w:pPr>
        <w:pStyle w:val="7"/>
        <w:rPr>
          <w:sz w:val="20"/>
        </w:rPr>
      </w:pPr>
    </w:p>
    <w:p w14:paraId="6CF8D3BC">
      <w:pPr>
        <w:pStyle w:val="7"/>
        <w:rPr>
          <w:sz w:val="20"/>
        </w:rPr>
      </w:pPr>
    </w:p>
    <w:p w14:paraId="1FA7B009">
      <w:pPr>
        <w:pStyle w:val="7"/>
        <w:rPr>
          <w:sz w:val="20"/>
        </w:rPr>
      </w:pPr>
    </w:p>
    <w:p w14:paraId="1B7C70E0">
      <w:pPr>
        <w:pStyle w:val="7"/>
        <w:rPr>
          <w:sz w:val="20"/>
        </w:rPr>
      </w:pPr>
    </w:p>
    <w:p w14:paraId="52F3DD88">
      <w:pPr>
        <w:pStyle w:val="7"/>
        <w:rPr>
          <w:sz w:val="20"/>
        </w:rPr>
      </w:pPr>
    </w:p>
    <w:p w14:paraId="6818A936">
      <w:pPr>
        <w:pStyle w:val="7"/>
        <w:rPr>
          <w:sz w:val="20"/>
        </w:rPr>
      </w:pPr>
    </w:p>
    <w:p w14:paraId="403E3128">
      <w:pPr>
        <w:pStyle w:val="7"/>
        <w:spacing w:before="207"/>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292100</wp:posOffset>
            </wp:positionV>
            <wp:extent cx="5721985" cy="81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248" cy="816102"/>
                    </a:xfrm>
                    <a:prstGeom prst="rect">
                      <a:avLst/>
                    </a:prstGeom>
                  </pic:spPr>
                </pic:pic>
              </a:graphicData>
            </a:graphic>
          </wp:anchor>
        </w:drawing>
      </w:r>
    </w:p>
    <w:p w14:paraId="505ACBDF">
      <w:pPr>
        <w:pStyle w:val="7"/>
        <w:spacing w:after="0"/>
        <w:rPr>
          <w:sz w:val="20"/>
        </w:rPr>
        <w:sectPr>
          <w:type w:val="continuous"/>
          <w:pgSz w:w="11910" w:h="16840"/>
          <w:pgMar w:top="1420" w:right="1275" w:bottom="280" w:left="1417" w:header="720" w:footer="720" w:gutter="0"/>
          <w:cols w:space="720" w:num="1"/>
        </w:sectPr>
      </w:pPr>
    </w:p>
    <w:p w14:paraId="4B6A9EF2">
      <w:pPr>
        <w:pStyle w:val="2"/>
        <w:spacing w:before="331"/>
      </w:pPr>
      <w:bookmarkStart w:id="0" w:name="Introduction"/>
      <w:bookmarkEnd w:id="0"/>
      <w:r>
        <w:rPr>
          <w:spacing w:val="-2"/>
        </w:rPr>
        <w:t>Introduction</w:t>
      </w:r>
    </w:p>
    <w:p w14:paraId="08E10984">
      <w:pPr>
        <w:pStyle w:val="7"/>
        <w:spacing w:before="274"/>
        <w:ind w:left="23" w:right="163"/>
        <w:jc w:val="both"/>
      </w:pPr>
      <w:r>
        <w:t>This Proof of Concept (PoC) demonstrates the process of setting up and utilizing IAM roles and permissions in AWS. The</w:t>
      </w:r>
      <w:r>
        <w:rPr>
          <w:spacing w:val="-1"/>
        </w:rPr>
        <w:t xml:space="preserve"> </w:t>
      </w:r>
      <w:r>
        <w:t>goal is to show how to secure AWS resources by managing access through roles rather than hardcoding credentials. Specifically, this PoC focuses on creating an IAM role, assigning it to an EC2 instance, and verifying the instance’s access to AWS services such as Amazon S3.</w:t>
      </w:r>
    </w:p>
    <w:p w14:paraId="5FDDFA4E">
      <w:pPr>
        <w:pStyle w:val="7"/>
      </w:pPr>
    </w:p>
    <w:p w14:paraId="5AF216AC">
      <w:pPr>
        <w:pStyle w:val="7"/>
      </w:pPr>
    </w:p>
    <w:p w14:paraId="3F627420">
      <w:pPr>
        <w:pStyle w:val="7"/>
      </w:pPr>
    </w:p>
    <w:p w14:paraId="4A28CF22">
      <w:pPr>
        <w:pStyle w:val="7"/>
      </w:pPr>
    </w:p>
    <w:p w14:paraId="57CCDE05">
      <w:pPr>
        <w:pStyle w:val="7"/>
        <w:spacing w:before="115"/>
      </w:pPr>
    </w:p>
    <w:p w14:paraId="6C031FB9">
      <w:pPr>
        <w:pStyle w:val="2"/>
      </w:pPr>
      <w:bookmarkStart w:id="1" w:name="Overview"/>
      <w:bookmarkEnd w:id="1"/>
      <w:r>
        <w:rPr>
          <w:spacing w:val="-2"/>
        </w:rPr>
        <w:t>Overview</w:t>
      </w:r>
    </w:p>
    <w:p w14:paraId="0B2EED6C">
      <w:pPr>
        <w:pStyle w:val="7"/>
        <w:spacing w:before="274"/>
        <w:ind w:left="23"/>
        <w:jc w:val="both"/>
      </w:pPr>
      <w:r>
        <w:t>The</w:t>
      </w:r>
      <w:r>
        <w:rPr>
          <w:spacing w:val="-8"/>
        </w:rPr>
        <w:t xml:space="preserve"> </w:t>
      </w:r>
      <w:r>
        <w:t>process</w:t>
      </w:r>
      <w:r>
        <w:rPr>
          <w:spacing w:val="-6"/>
        </w:rPr>
        <w:t xml:space="preserve"> </w:t>
      </w:r>
      <w:r>
        <w:t>is</w:t>
      </w:r>
      <w:r>
        <w:rPr>
          <w:spacing w:val="-9"/>
        </w:rPr>
        <w:t xml:space="preserve"> </w:t>
      </w:r>
      <w:r>
        <w:t>divided</w:t>
      </w:r>
      <w:r>
        <w:rPr>
          <w:spacing w:val="-7"/>
        </w:rPr>
        <w:t xml:space="preserve"> </w:t>
      </w:r>
      <w:r>
        <w:t>into</w:t>
      </w:r>
      <w:r>
        <w:rPr>
          <w:spacing w:val="-6"/>
        </w:rPr>
        <w:t xml:space="preserve"> </w:t>
      </w:r>
      <w:r>
        <w:t>several</w:t>
      </w:r>
      <w:r>
        <w:rPr>
          <w:spacing w:val="-7"/>
        </w:rPr>
        <w:t xml:space="preserve"> </w:t>
      </w:r>
      <w:r>
        <w:t>key</w:t>
      </w:r>
      <w:r>
        <w:rPr>
          <w:spacing w:val="-10"/>
        </w:rPr>
        <w:t xml:space="preserve"> </w:t>
      </w:r>
      <w:r>
        <w:rPr>
          <w:spacing w:val="-2"/>
        </w:rPr>
        <w:t>steps:</w:t>
      </w:r>
    </w:p>
    <w:p w14:paraId="58D3EDCE">
      <w:pPr>
        <w:pStyle w:val="9"/>
        <w:numPr>
          <w:ilvl w:val="0"/>
          <w:numId w:val="1"/>
        </w:numPr>
        <w:tabs>
          <w:tab w:val="left" w:pos="752"/>
        </w:tabs>
        <w:spacing w:before="280" w:after="0" w:line="242" w:lineRule="auto"/>
        <w:ind w:left="383" w:right="159" w:firstLine="0"/>
        <w:jc w:val="both"/>
        <w:rPr>
          <w:sz w:val="32"/>
        </w:rPr>
      </w:pPr>
      <w:r>
        <w:rPr>
          <w:b/>
          <w:sz w:val="32"/>
        </w:rPr>
        <w:t>Create an IAM Role</w:t>
      </w:r>
      <w:r>
        <w:rPr>
          <w:sz w:val="32"/>
        </w:rPr>
        <w:t>: Define a role in AWS IAM and attach policies that grant permissions for specific AWS services.</w:t>
      </w:r>
    </w:p>
    <w:p w14:paraId="07A9FB8C">
      <w:pPr>
        <w:pStyle w:val="9"/>
        <w:numPr>
          <w:ilvl w:val="0"/>
          <w:numId w:val="1"/>
        </w:numPr>
        <w:tabs>
          <w:tab w:val="left" w:pos="756"/>
        </w:tabs>
        <w:spacing w:before="270" w:after="0" w:line="240" w:lineRule="auto"/>
        <w:ind w:left="383" w:right="157" w:firstLine="0"/>
        <w:jc w:val="both"/>
        <w:rPr>
          <w:sz w:val="32"/>
        </w:rPr>
      </w:pPr>
      <w:r>
        <w:rPr>
          <w:b/>
          <w:sz w:val="32"/>
        </w:rPr>
        <w:t>Launch an EC2 Instance</w:t>
      </w:r>
      <w:r>
        <w:rPr>
          <w:sz w:val="32"/>
        </w:rPr>
        <w:t>: Create a virtual machine (VM) in AWS and configure it for testing the assigned IAM role.</w:t>
      </w:r>
    </w:p>
    <w:p w14:paraId="36769297">
      <w:pPr>
        <w:pStyle w:val="9"/>
        <w:numPr>
          <w:ilvl w:val="0"/>
          <w:numId w:val="1"/>
        </w:numPr>
        <w:tabs>
          <w:tab w:val="left" w:pos="728"/>
        </w:tabs>
        <w:spacing w:before="282" w:after="0" w:line="240" w:lineRule="auto"/>
        <w:ind w:left="383" w:right="161" w:firstLine="0"/>
        <w:jc w:val="both"/>
        <w:rPr>
          <w:sz w:val="32"/>
        </w:rPr>
      </w:pPr>
      <w:r>
        <w:rPr>
          <w:b/>
          <w:sz w:val="32"/>
        </w:rPr>
        <w:t>Assign the IAM Role to the EC2 Instance</w:t>
      </w:r>
      <w:r>
        <w:rPr>
          <w:sz w:val="32"/>
        </w:rPr>
        <w:t>: Attach the created IAM role to the EC2 instance to enable access to AWS services without using access keys.</w:t>
      </w:r>
    </w:p>
    <w:p w14:paraId="112D73F1">
      <w:pPr>
        <w:pStyle w:val="9"/>
        <w:numPr>
          <w:ilvl w:val="0"/>
          <w:numId w:val="1"/>
        </w:numPr>
        <w:tabs>
          <w:tab w:val="left" w:pos="732"/>
        </w:tabs>
        <w:spacing w:before="279" w:after="0" w:line="240" w:lineRule="auto"/>
        <w:ind w:left="383" w:right="164" w:firstLine="0"/>
        <w:jc w:val="both"/>
        <w:rPr>
          <w:sz w:val="32"/>
        </w:rPr>
      </w:pPr>
      <w:r>
        <w:rPr>
          <w:b/>
          <w:sz w:val="32"/>
        </w:rPr>
        <w:t>Verify Access</w:t>
      </w:r>
      <w:r>
        <w:rPr>
          <w:sz w:val="32"/>
        </w:rPr>
        <w:t xml:space="preserve">: Test the EC2 instance to confirm that it has the appropriate permissions by interacting with services like Amazon </w:t>
      </w:r>
      <w:r>
        <w:rPr>
          <w:spacing w:val="-4"/>
          <w:sz w:val="32"/>
        </w:rPr>
        <w:t>S3.</w:t>
      </w:r>
    </w:p>
    <w:p w14:paraId="08E04E98">
      <w:pPr>
        <w:pStyle w:val="9"/>
        <w:spacing w:after="0" w:line="240" w:lineRule="auto"/>
        <w:jc w:val="both"/>
        <w:rPr>
          <w:sz w:val="32"/>
        </w:rPr>
        <w:sectPr>
          <w:pgSz w:w="11910" w:h="16840"/>
          <w:pgMar w:top="1920" w:right="1275" w:bottom="280" w:left="1417" w:header="720" w:footer="720" w:gutter="0"/>
          <w:cols w:space="720" w:num="1"/>
        </w:sectPr>
      </w:pPr>
    </w:p>
    <w:p w14:paraId="29FDAFFC">
      <w:pPr>
        <w:pStyle w:val="2"/>
        <w:spacing w:before="149"/>
      </w:pPr>
      <w:bookmarkStart w:id="2" w:name="Objectives"/>
      <w:bookmarkEnd w:id="2"/>
      <w:r>
        <w:rPr>
          <w:spacing w:val="-2"/>
        </w:rPr>
        <w:t>Objectives</w:t>
      </w:r>
    </w:p>
    <w:p w14:paraId="082B95B0">
      <w:pPr>
        <w:pStyle w:val="7"/>
        <w:spacing w:before="274"/>
        <w:ind w:left="23"/>
        <w:jc w:val="both"/>
      </w:pPr>
      <w:r>
        <w:t>This</w:t>
      </w:r>
      <w:r>
        <w:rPr>
          <w:spacing w:val="-6"/>
        </w:rPr>
        <w:t xml:space="preserve"> </w:t>
      </w:r>
      <w:r>
        <w:t>PoC</w:t>
      </w:r>
      <w:r>
        <w:rPr>
          <w:spacing w:val="-6"/>
        </w:rPr>
        <w:t xml:space="preserve"> </w:t>
      </w:r>
      <w:r>
        <w:t>aims</w:t>
      </w:r>
      <w:r>
        <w:rPr>
          <w:spacing w:val="-9"/>
        </w:rPr>
        <w:t xml:space="preserve"> </w:t>
      </w:r>
      <w:r>
        <w:t>to</w:t>
      </w:r>
      <w:r>
        <w:rPr>
          <w:spacing w:val="-9"/>
        </w:rPr>
        <w:t xml:space="preserve"> </w:t>
      </w:r>
      <w:r>
        <w:t>achieve</w:t>
      </w:r>
      <w:r>
        <w:rPr>
          <w:spacing w:val="-7"/>
        </w:rPr>
        <w:t xml:space="preserve"> </w:t>
      </w:r>
      <w:r>
        <w:t>the</w:t>
      </w:r>
      <w:r>
        <w:rPr>
          <w:spacing w:val="-7"/>
        </w:rPr>
        <w:t xml:space="preserve"> </w:t>
      </w:r>
      <w:r>
        <w:t>following</w:t>
      </w:r>
      <w:r>
        <w:rPr>
          <w:spacing w:val="-4"/>
        </w:rPr>
        <w:t xml:space="preserve"> </w:t>
      </w:r>
      <w:r>
        <w:rPr>
          <w:spacing w:val="-2"/>
        </w:rPr>
        <w:t>objectives:</w:t>
      </w:r>
    </w:p>
    <w:p w14:paraId="45B69FF4">
      <w:pPr>
        <w:pStyle w:val="9"/>
        <w:numPr>
          <w:ilvl w:val="1"/>
          <w:numId w:val="1"/>
        </w:numPr>
        <w:tabs>
          <w:tab w:val="left" w:pos="1069"/>
        </w:tabs>
        <w:spacing w:before="280" w:after="0" w:line="242" w:lineRule="auto"/>
        <w:ind w:left="744" w:right="428" w:firstLine="0"/>
        <w:jc w:val="left"/>
        <w:rPr>
          <w:sz w:val="32"/>
        </w:rPr>
      </w:pPr>
      <w:r>
        <w:rPr>
          <w:b/>
          <w:sz w:val="32"/>
        </w:rPr>
        <w:t>Secure Access</w:t>
      </w:r>
      <w:r>
        <w:rPr>
          <w:sz w:val="32"/>
        </w:rPr>
        <w:t>: Implement IAM roles to grant temporary permissions</w:t>
      </w:r>
      <w:r>
        <w:rPr>
          <w:spacing w:val="-7"/>
          <w:sz w:val="32"/>
        </w:rPr>
        <w:t xml:space="preserve"> </w:t>
      </w:r>
      <w:r>
        <w:rPr>
          <w:sz w:val="32"/>
        </w:rPr>
        <w:t>to</w:t>
      </w:r>
      <w:r>
        <w:rPr>
          <w:spacing w:val="-8"/>
          <w:sz w:val="32"/>
        </w:rPr>
        <w:t xml:space="preserve"> </w:t>
      </w:r>
      <w:r>
        <w:rPr>
          <w:sz w:val="32"/>
        </w:rPr>
        <w:t>AWS</w:t>
      </w:r>
      <w:r>
        <w:rPr>
          <w:spacing w:val="-7"/>
          <w:sz w:val="32"/>
        </w:rPr>
        <w:t xml:space="preserve"> </w:t>
      </w:r>
      <w:r>
        <w:rPr>
          <w:sz w:val="32"/>
        </w:rPr>
        <w:t>resources</w:t>
      </w:r>
      <w:r>
        <w:rPr>
          <w:spacing w:val="-3"/>
          <w:sz w:val="32"/>
        </w:rPr>
        <w:t xml:space="preserve"> </w:t>
      </w:r>
      <w:r>
        <w:rPr>
          <w:sz w:val="32"/>
        </w:rPr>
        <w:t>without</w:t>
      </w:r>
      <w:r>
        <w:rPr>
          <w:spacing w:val="-6"/>
          <w:sz w:val="32"/>
        </w:rPr>
        <w:t xml:space="preserve"> </w:t>
      </w:r>
      <w:r>
        <w:rPr>
          <w:sz w:val="32"/>
        </w:rPr>
        <w:t>embedding</w:t>
      </w:r>
      <w:r>
        <w:rPr>
          <w:spacing w:val="-8"/>
          <w:sz w:val="32"/>
        </w:rPr>
        <w:t xml:space="preserve"> </w:t>
      </w:r>
      <w:r>
        <w:rPr>
          <w:sz w:val="32"/>
        </w:rPr>
        <w:t>credentials.</w:t>
      </w:r>
    </w:p>
    <w:p w14:paraId="34504446">
      <w:pPr>
        <w:pStyle w:val="9"/>
        <w:numPr>
          <w:ilvl w:val="1"/>
          <w:numId w:val="1"/>
        </w:numPr>
        <w:tabs>
          <w:tab w:val="left" w:pos="1069"/>
        </w:tabs>
        <w:spacing w:before="275" w:after="0" w:line="240" w:lineRule="auto"/>
        <w:ind w:left="744" w:right="289" w:firstLine="0"/>
        <w:jc w:val="left"/>
        <w:rPr>
          <w:sz w:val="32"/>
        </w:rPr>
      </w:pPr>
      <w:r>
        <w:rPr>
          <w:b/>
          <w:sz w:val="32"/>
        </w:rPr>
        <w:t>Demonstrate</w:t>
      </w:r>
      <w:r>
        <w:rPr>
          <w:b/>
          <w:spacing w:val="-2"/>
          <w:sz w:val="32"/>
        </w:rPr>
        <w:t xml:space="preserve"> </w:t>
      </w:r>
      <w:r>
        <w:rPr>
          <w:b/>
          <w:sz w:val="32"/>
        </w:rPr>
        <w:t>Role-Based</w:t>
      </w:r>
      <w:r>
        <w:rPr>
          <w:b/>
          <w:spacing w:val="-8"/>
          <w:sz w:val="32"/>
        </w:rPr>
        <w:t xml:space="preserve"> </w:t>
      </w:r>
      <w:r>
        <w:rPr>
          <w:b/>
          <w:sz w:val="32"/>
        </w:rPr>
        <w:t>Permissions</w:t>
      </w:r>
      <w:r>
        <w:rPr>
          <w:sz w:val="32"/>
        </w:rPr>
        <w:t>:</w:t>
      </w:r>
      <w:r>
        <w:rPr>
          <w:spacing w:val="-6"/>
          <w:sz w:val="32"/>
        </w:rPr>
        <w:t xml:space="preserve"> </w:t>
      </w:r>
      <w:r>
        <w:rPr>
          <w:sz w:val="32"/>
        </w:rPr>
        <w:t>Show</w:t>
      </w:r>
      <w:r>
        <w:rPr>
          <w:spacing w:val="-10"/>
          <w:sz w:val="32"/>
        </w:rPr>
        <w:t xml:space="preserve"> </w:t>
      </w:r>
      <w:r>
        <w:rPr>
          <w:sz w:val="32"/>
        </w:rPr>
        <w:t>how</w:t>
      </w:r>
      <w:r>
        <w:rPr>
          <w:spacing w:val="-10"/>
          <w:sz w:val="32"/>
        </w:rPr>
        <w:t xml:space="preserve"> </w:t>
      </w:r>
      <w:r>
        <w:rPr>
          <w:sz w:val="32"/>
        </w:rPr>
        <w:t>roles</w:t>
      </w:r>
      <w:r>
        <w:rPr>
          <w:spacing w:val="-4"/>
          <w:sz w:val="32"/>
        </w:rPr>
        <w:t xml:space="preserve"> </w:t>
      </w:r>
      <w:r>
        <w:rPr>
          <w:sz w:val="32"/>
        </w:rPr>
        <w:t>can restrict or allow actions based on attached policies.</w:t>
      </w:r>
    </w:p>
    <w:p w14:paraId="3EFF55D2">
      <w:pPr>
        <w:pStyle w:val="9"/>
        <w:numPr>
          <w:ilvl w:val="1"/>
          <w:numId w:val="1"/>
        </w:numPr>
        <w:tabs>
          <w:tab w:val="left" w:pos="1064"/>
        </w:tabs>
        <w:spacing w:before="277" w:after="0" w:line="240" w:lineRule="auto"/>
        <w:ind w:left="744" w:right="255" w:firstLine="0"/>
        <w:jc w:val="left"/>
        <w:rPr>
          <w:sz w:val="32"/>
        </w:rPr>
      </w:pPr>
      <w:r>
        <w:rPr>
          <w:b/>
          <w:sz w:val="32"/>
        </w:rPr>
        <w:t>Test</w:t>
      </w:r>
      <w:r>
        <w:rPr>
          <w:b/>
          <w:spacing w:val="-8"/>
          <w:sz w:val="32"/>
        </w:rPr>
        <w:t xml:space="preserve"> </w:t>
      </w:r>
      <w:r>
        <w:rPr>
          <w:b/>
          <w:sz w:val="32"/>
        </w:rPr>
        <w:t>Least</w:t>
      </w:r>
      <w:r>
        <w:rPr>
          <w:b/>
          <w:spacing w:val="-8"/>
          <w:sz w:val="32"/>
        </w:rPr>
        <w:t xml:space="preserve"> </w:t>
      </w:r>
      <w:r>
        <w:rPr>
          <w:b/>
          <w:sz w:val="32"/>
        </w:rPr>
        <w:t>Privilege Principle</w:t>
      </w:r>
      <w:r>
        <w:rPr>
          <w:sz w:val="32"/>
        </w:rPr>
        <w:t>:</w:t>
      </w:r>
      <w:r>
        <w:rPr>
          <w:spacing w:val="-4"/>
          <w:sz w:val="32"/>
        </w:rPr>
        <w:t xml:space="preserve"> </w:t>
      </w:r>
      <w:r>
        <w:rPr>
          <w:sz w:val="32"/>
        </w:rPr>
        <w:t>Ensure</w:t>
      </w:r>
      <w:r>
        <w:rPr>
          <w:spacing w:val="-5"/>
          <w:sz w:val="32"/>
        </w:rPr>
        <w:t xml:space="preserve"> </w:t>
      </w:r>
      <w:r>
        <w:rPr>
          <w:sz w:val="32"/>
        </w:rPr>
        <w:t>that</w:t>
      </w:r>
      <w:r>
        <w:rPr>
          <w:spacing w:val="-4"/>
          <w:sz w:val="32"/>
        </w:rPr>
        <w:t xml:space="preserve"> </w:t>
      </w:r>
      <w:r>
        <w:rPr>
          <w:sz w:val="32"/>
        </w:rPr>
        <w:t>the</w:t>
      </w:r>
      <w:r>
        <w:rPr>
          <w:spacing w:val="-5"/>
          <w:sz w:val="32"/>
        </w:rPr>
        <w:t xml:space="preserve"> </w:t>
      </w:r>
      <w:r>
        <w:rPr>
          <w:sz w:val="32"/>
        </w:rPr>
        <w:t>EC2</w:t>
      </w:r>
      <w:r>
        <w:rPr>
          <w:spacing w:val="-4"/>
          <w:sz w:val="32"/>
        </w:rPr>
        <w:t xml:space="preserve"> </w:t>
      </w:r>
      <w:r>
        <w:rPr>
          <w:sz w:val="32"/>
        </w:rPr>
        <w:t>instance only has the permissions it needs to perform specific tasks.</w:t>
      </w:r>
    </w:p>
    <w:p w14:paraId="5157C67F">
      <w:pPr>
        <w:pStyle w:val="9"/>
        <w:numPr>
          <w:ilvl w:val="1"/>
          <w:numId w:val="1"/>
        </w:numPr>
        <w:tabs>
          <w:tab w:val="left" w:pos="1069"/>
        </w:tabs>
        <w:spacing w:before="282" w:after="0" w:line="240" w:lineRule="auto"/>
        <w:ind w:left="744" w:right="226" w:firstLine="0"/>
        <w:jc w:val="left"/>
        <w:rPr>
          <w:sz w:val="24"/>
        </w:rPr>
      </w:pPr>
      <w:r>
        <w:rPr>
          <w:b/>
          <w:sz w:val="32"/>
        </w:rPr>
        <w:t>Hands-On</w:t>
      </w:r>
      <w:r>
        <w:rPr>
          <w:b/>
          <w:spacing w:val="-11"/>
          <w:sz w:val="32"/>
        </w:rPr>
        <w:t xml:space="preserve"> </w:t>
      </w:r>
      <w:r>
        <w:rPr>
          <w:b/>
          <w:sz w:val="32"/>
        </w:rPr>
        <w:t>Learning</w:t>
      </w:r>
      <w:r>
        <w:rPr>
          <w:sz w:val="32"/>
        </w:rPr>
        <w:t>:</w:t>
      </w:r>
      <w:r>
        <w:rPr>
          <w:spacing w:val="-7"/>
          <w:sz w:val="32"/>
        </w:rPr>
        <w:t xml:space="preserve"> </w:t>
      </w:r>
      <w:r>
        <w:rPr>
          <w:sz w:val="32"/>
        </w:rPr>
        <w:t>Provide</w:t>
      </w:r>
      <w:r>
        <w:rPr>
          <w:spacing w:val="-12"/>
          <w:sz w:val="32"/>
        </w:rPr>
        <w:t xml:space="preserve"> </w:t>
      </w:r>
      <w:r>
        <w:rPr>
          <w:sz w:val="32"/>
        </w:rPr>
        <w:t>practical</w:t>
      </w:r>
      <w:r>
        <w:rPr>
          <w:spacing w:val="-7"/>
          <w:sz w:val="32"/>
        </w:rPr>
        <w:t xml:space="preserve"> </w:t>
      </w:r>
      <w:r>
        <w:rPr>
          <w:sz w:val="32"/>
        </w:rPr>
        <w:t>experience</w:t>
      </w:r>
      <w:r>
        <w:rPr>
          <w:spacing w:val="-8"/>
          <w:sz w:val="32"/>
        </w:rPr>
        <w:t xml:space="preserve"> </w:t>
      </w:r>
      <w:r>
        <w:rPr>
          <w:sz w:val="32"/>
        </w:rPr>
        <w:t>with</w:t>
      </w:r>
      <w:r>
        <w:rPr>
          <w:spacing w:val="-2"/>
          <w:sz w:val="32"/>
        </w:rPr>
        <w:t xml:space="preserve"> </w:t>
      </w:r>
      <w:r>
        <w:rPr>
          <w:sz w:val="32"/>
        </w:rPr>
        <w:t>IAM roles and their applications in a cloud environment</w:t>
      </w:r>
      <w:r>
        <w:rPr>
          <w:sz w:val="24"/>
        </w:rPr>
        <w:t>.</w:t>
      </w:r>
    </w:p>
    <w:p w14:paraId="41516712">
      <w:pPr>
        <w:pStyle w:val="7"/>
      </w:pPr>
    </w:p>
    <w:p w14:paraId="56DBB773">
      <w:pPr>
        <w:pStyle w:val="7"/>
        <w:spacing w:before="107"/>
      </w:pPr>
    </w:p>
    <w:p w14:paraId="5A912A16">
      <w:pPr>
        <w:pStyle w:val="2"/>
      </w:pPr>
      <w:bookmarkStart w:id="3" w:name="Importance"/>
      <w:bookmarkEnd w:id="3"/>
      <w:r>
        <w:rPr>
          <w:spacing w:val="-2"/>
        </w:rPr>
        <w:t>Importance</w:t>
      </w:r>
    </w:p>
    <w:p w14:paraId="7A620210">
      <w:pPr>
        <w:pStyle w:val="7"/>
        <w:spacing w:before="274"/>
        <w:ind w:left="23" w:right="160"/>
        <w:jc w:val="both"/>
      </w:pPr>
      <w:r>
        <w:t>IAM roles and permissions are fundamental to securing cloud environments. They</w:t>
      </w:r>
      <w:r>
        <w:rPr>
          <w:spacing w:val="-7"/>
        </w:rPr>
        <w:t xml:space="preserve"> </w:t>
      </w:r>
      <w:r>
        <w:t>allow</w:t>
      </w:r>
      <w:r>
        <w:rPr>
          <w:spacing w:val="-7"/>
        </w:rPr>
        <w:t xml:space="preserve"> </w:t>
      </w:r>
      <w:r>
        <w:t>for</w:t>
      </w:r>
      <w:r>
        <w:rPr>
          <w:spacing w:val="-3"/>
        </w:rPr>
        <w:t xml:space="preserve"> </w:t>
      </w:r>
      <w:r>
        <w:t>fine-grained</w:t>
      </w:r>
      <w:r>
        <w:rPr>
          <w:spacing w:val="-4"/>
        </w:rPr>
        <w:t xml:space="preserve"> </w:t>
      </w:r>
      <w:r>
        <w:t>access</w:t>
      </w:r>
      <w:r>
        <w:rPr>
          <w:spacing w:val="-2"/>
        </w:rPr>
        <w:t xml:space="preserve"> </w:t>
      </w:r>
      <w:r>
        <w:t>control</w:t>
      </w:r>
      <w:r>
        <w:rPr>
          <w:spacing w:val="-4"/>
        </w:rPr>
        <w:t xml:space="preserve"> </w:t>
      </w:r>
      <w:r>
        <w:t>and</w:t>
      </w:r>
      <w:r>
        <w:rPr>
          <w:spacing w:val="-3"/>
        </w:rPr>
        <w:t xml:space="preserve"> </w:t>
      </w:r>
      <w:r>
        <w:t>improve operational efficiency by:</w:t>
      </w:r>
    </w:p>
    <w:p w14:paraId="691683EF">
      <w:pPr>
        <w:pStyle w:val="9"/>
        <w:numPr>
          <w:ilvl w:val="0"/>
          <w:numId w:val="2"/>
        </w:numPr>
        <w:tabs>
          <w:tab w:val="left" w:pos="1184"/>
        </w:tabs>
        <w:spacing w:before="279" w:after="0" w:line="242" w:lineRule="auto"/>
        <w:ind w:left="744" w:right="155" w:firstLine="0"/>
        <w:jc w:val="both"/>
        <w:rPr>
          <w:sz w:val="32"/>
        </w:rPr>
      </w:pPr>
      <w:r>
        <w:rPr>
          <w:b/>
          <w:sz w:val="32"/>
        </w:rPr>
        <w:t>Eliminating Hardcoded Credentials</w:t>
      </w:r>
      <w:r>
        <w:rPr>
          <w:sz w:val="32"/>
        </w:rPr>
        <w:t xml:space="preserve">: Reducing security risks by avoiding the storage of access keys in applications or </w:t>
      </w:r>
      <w:r>
        <w:rPr>
          <w:spacing w:val="-2"/>
          <w:sz w:val="32"/>
        </w:rPr>
        <w:t>instances.</w:t>
      </w:r>
    </w:p>
    <w:p w14:paraId="5A7E78FB">
      <w:pPr>
        <w:pStyle w:val="9"/>
        <w:numPr>
          <w:ilvl w:val="0"/>
          <w:numId w:val="2"/>
        </w:numPr>
        <w:tabs>
          <w:tab w:val="left" w:pos="1213"/>
        </w:tabs>
        <w:spacing w:before="268" w:after="0" w:line="240" w:lineRule="auto"/>
        <w:ind w:left="744" w:right="161" w:firstLine="0"/>
        <w:jc w:val="both"/>
        <w:rPr>
          <w:sz w:val="32"/>
        </w:rPr>
      </w:pPr>
      <w:r>
        <w:rPr>
          <w:b/>
          <w:sz w:val="32"/>
        </w:rPr>
        <w:t>Granting Least Privilege Access</w:t>
      </w:r>
      <w:r>
        <w:rPr>
          <w:sz w:val="32"/>
        </w:rPr>
        <w:t>: Ensuring users and resources only have the permissions they require, minimizing potential misuse.</w:t>
      </w:r>
    </w:p>
    <w:p w14:paraId="7C39DA65">
      <w:pPr>
        <w:pStyle w:val="9"/>
        <w:numPr>
          <w:ilvl w:val="0"/>
          <w:numId w:val="2"/>
        </w:numPr>
        <w:tabs>
          <w:tab w:val="left" w:pos="1141"/>
        </w:tabs>
        <w:spacing w:before="284" w:after="0" w:line="240" w:lineRule="auto"/>
        <w:ind w:left="744" w:right="159" w:firstLine="0"/>
        <w:jc w:val="left"/>
        <w:rPr>
          <w:sz w:val="32"/>
        </w:rPr>
      </w:pPr>
      <w:r>
        <w:rPr>
          <w:b/>
          <w:sz w:val="32"/>
        </w:rPr>
        <w:t>Improving</w:t>
      </w:r>
      <w:r>
        <w:rPr>
          <w:b/>
          <w:spacing w:val="40"/>
          <w:sz w:val="32"/>
        </w:rPr>
        <w:t xml:space="preserve"> </w:t>
      </w:r>
      <w:r>
        <w:rPr>
          <w:b/>
          <w:sz w:val="32"/>
        </w:rPr>
        <w:t>Compliance</w:t>
      </w:r>
      <w:r>
        <w:rPr>
          <w:sz w:val="32"/>
        </w:rPr>
        <w:t>:</w:t>
      </w:r>
      <w:r>
        <w:rPr>
          <w:spacing w:val="40"/>
          <w:sz w:val="32"/>
        </w:rPr>
        <w:t xml:space="preserve"> </w:t>
      </w:r>
      <w:r>
        <w:rPr>
          <w:sz w:val="32"/>
        </w:rPr>
        <w:t>Enforcing</w:t>
      </w:r>
      <w:r>
        <w:rPr>
          <w:spacing w:val="40"/>
          <w:sz w:val="32"/>
        </w:rPr>
        <w:t xml:space="preserve"> </w:t>
      </w:r>
      <w:r>
        <w:rPr>
          <w:sz w:val="32"/>
        </w:rPr>
        <w:t>organizational</w:t>
      </w:r>
      <w:r>
        <w:rPr>
          <w:spacing w:val="40"/>
          <w:sz w:val="32"/>
        </w:rPr>
        <w:t xml:space="preserve"> </w:t>
      </w:r>
      <w:r>
        <w:rPr>
          <w:sz w:val="32"/>
        </w:rPr>
        <w:t>policies and audit requirements.</w:t>
      </w:r>
    </w:p>
    <w:p w14:paraId="396693F8">
      <w:pPr>
        <w:pStyle w:val="9"/>
        <w:numPr>
          <w:ilvl w:val="0"/>
          <w:numId w:val="2"/>
        </w:numPr>
        <w:tabs>
          <w:tab w:val="left" w:pos="1219"/>
          <w:tab w:val="left" w:pos="2930"/>
          <w:tab w:val="left" w:pos="4887"/>
          <w:tab w:val="left" w:pos="6325"/>
          <w:tab w:val="left" w:pos="7768"/>
          <w:tab w:val="left" w:pos="8482"/>
        </w:tabs>
        <w:spacing w:before="277" w:after="0" w:line="240" w:lineRule="auto"/>
        <w:ind w:left="744" w:right="158" w:firstLine="0"/>
        <w:jc w:val="left"/>
        <w:rPr>
          <w:sz w:val="32"/>
        </w:rPr>
      </w:pPr>
      <w:r>
        <w:rPr>
          <w:b/>
          <w:spacing w:val="-2"/>
          <w:sz w:val="32"/>
        </w:rPr>
        <w:t>Enhancing</w:t>
      </w:r>
      <w:r>
        <w:rPr>
          <w:b/>
          <w:sz w:val="32"/>
        </w:rPr>
        <w:tab/>
      </w:r>
      <w:r>
        <w:rPr>
          <w:b/>
          <w:spacing w:val="-2"/>
          <w:sz w:val="32"/>
        </w:rPr>
        <w:t>Automation</w:t>
      </w:r>
      <w:r>
        <w:rPr>
          <w:spacing w:val="-2"/>
          <w:sz w:val="32"/>
        </w:rPr>
        <w:t>:</w:t>
      </w:r>
      <w:r>
        <w:rPr>
          <w:sz w:val="32"/>
        </w:rPr>
        <w:tab/>
      </w:r>
      <w:r>
        <w:rPr>
          <w:spacing w:val="-2"/>
          <w:sz w:val="32"/>
        </w:rPr>
        <w:t>Allowing</w:t>
      </w:r>
      <w:r>
        <w:rPr>
          <w:sz w:val="32"/>
        </w:rPr>
        <w:tab/>
      </w:r>
      <w:r>
        <w:rPr>
          <w:spacing w:val="-2"/>
          <w:sz w:val="32"/>
        </w:rPr>
        <w:t>resources</w:t>
      </w:r>
      <w:r>
        <w:rPr>
          <w:sz w:val="32"/>
        </w:rPr>
        <w:tab/>
      </w:r>
      <w:r>
        <w:rPr>
          <w:spacing w:val="-4"/>
          <w:sz w:val="32"/>
        </w:rPr>
        <w:t>like</w:t>
      </w:r>
      <w:r>
        <w:rPr>
          <w:sz w:val="32"/>
        </w:rPr>
        <w:tab/>
      </w:r>
      <w:r>
        <w:rPr>
          <w:spacing w:val="-4"/>
          <w:sz w:val="32"/>
        </w:rPr>
        <w:t xml:space="preserve">EC2 </w:t>
      </w:r>
      <w:r>
        <w:rPr>
          <w:sz w:val="32"/>
        </w:rPr>
        <w:t>instances to securely interact with other AWS services.</w:t>
      </w:r>
    </w:p>
    <w:p w14:paraId="6C574BFA">
      <w:pPr>
        <w:pStyle w:val="9"/>
        <w:spacing w:after="0" w:line="240" w:lineRule="auto"/>
        <w:jc w:val="left"/>
        <w:rPr>
          <w:sz w:val="32"/>
        </w:rPr>
        <w:sectPr>
          <w:pgSz w:w="11910" w:h="16840"/>
          <w:pgMar w:top="1920" w:right="1275" w:bottom="280" w:left="1417" w:header="720" w:footer="720" w:gutter="0"/>
          <w:cols w:space="720" w:num="1"/>
        </w:sectPr>
      </w:pPr>
    </w:p>
    <w:p w14:paraId="0E6A0213">
      <w:pPr>
        <w:pStyle w:val="2"/>
        <w:spacing w:before="60"/>
      </w:pPr>
      <w:r>
        <w:t>Step-by-Step</w:t>
      </w:r>
      <w:r>
        <w:rPr>
          <w:spacing w:val="-7"/>
        </w:rPr>
        <w:t xml:space="preserve"> </w:t>
      </w:r>
      <w:r>
        <w:rPr>
          <w:spacing w:val="-2"/>
        </w:rPr>
        <w:t>Overview</w:t>
      </w:r>
    </w:p>
    <w:p w14:paraId="7A1603EF">
      <w:pPr>
        <w:pStyle w:val="3"/>
        <w:spacing w:before="313"/>
        <w:rPr>
          <w:rFonts w:ascii="Times New Roman"/>
        </w:rPr>
      </w:pPr>
      <w:r>
        <w:rPr>
          <w:rFonts w:ascii="Times New Roman"/>
        </w:rPr>
        <w:t>Step</w:t>
      </w:r>
      <w:r>
        <w:rPr>
          <w:rFonts w:ascii="Times New Roman"/>
          <w:spacing w:val="1"/>
        </w:rPr>
        <w:t xml:space="preserve"> </w:t>
      </w:r>
      <w:r>
        <w:rPr>
          <w:rFonts w:ascii="Times New Roman"/>
          <w:spacing w:val="-5"/>
        </w:rPr>
        <w:t>1:</w:t>
      </w:r>
    </w:p>
    <w:p w14:paraId="54476945">
      <w:pPr>
        <w:pStyle w:val="9"/>
        <w:numPr>
          <w:ilvl w:val="0"/>
          <w:numId w:val="3"/>
        </w:numPr>
        <w:tabs>
          <w:tab w:val="left" w:pos="1069"/>
        </w:tabs>
        <w:spacing w:before="288" w:after="0" w:line="240" w:lineRule="auto"/>
        <w:ind w:left="1069" w:right="0" w:hanging="325"/>
        <w:jc w:val="left"/>
        <w:rPr>
          <w:sz w:val="32"/>
        </w:rPr>
      </w:pPr>
      <w:r>
        <w:rPr>
          <w:sz w:val="32"/>
        </w:rPr>
        <w:t>Go</w:t>
      </w:r>
      <w:r>
        <w:rPr>
          <w:spacing w:val="-15"/>
          <w:sz w:val="32"/>
        </w:rPr>
        <w:t xml:space="preserve"> </w:t>
      </w:r>
      <w:r>
        <w:rPr>
          <w:sz w:val="32"/>
        </w:rPr>
        <w:t>to</w:t>
      </w:r>
      <w:r>
        <w:rPr>
          <w:spacing w:val="-13"/>
          <w:sz w:val="32"/>
        </w:rPr>
        <w:t xml:space="preserve"> </w:t>
      </w:r>
      <w:r>
        <w:fldChar w:fldCharType="begin"/>
      </w:r>
      <w:r>
        <w:instrText xml:space="preserve"> HYPERLINK "https://aws.amazon.com/console/" \h </w:instrText>
      </w:r>
      <w:r>
        <w:fldChar w:fldCharType="separate"/>
      </w:r>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r>
        <w:rPr>
          <w:color w:val="0000FF"/>
          <w:spacing w:val="-2"/>
          <w:sz w:val="32"/>
          <w:u w:val="single" w:color="0000FF"/>
        </w:rPr>
        <w:fldChar w:fldCharType="end"/>
      </w:r>
      <w:r>
        <w:rPr>
          <w:spacing w:val="-2"/>
          <w:sz w:val="32"/>
        </w:rPr>
        <w:t>.</w:t>
      </w:r>
    </w:p>
    <w:p w14:paraId="1B8B82A5">
      <w:pPr>
        <w:pStyle w:val="9"/>
        <w:numPr>
          <w:ilvl w:val="0"/>
          <w:numId w:val="3"/>
        </w:numPr>
        <w:tabs>
          <w:tab w:val="left" w:pos="1064"/>
        </w:tabs>
        <w:spacing w:before="280" w:after="0" w:line="240" w:lineRule="auto"/>
        <w:ind w:left="1064" w:right="0" w:hanging="320"/>
        <w:jc w:val="left"/>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3026D95E">
      <w:pPr>
        <w:pStyle w:val="7"/>
        <w:spacing w:before="38"/>
        <w:rPr>
          <w:sz w:val="20"/>
        </w:rPr>
      </w:pPr>
      <w:r>
        <w:drawing>
          <wp:inline distT="0" distB="0" distL="114300" distR="114300">
            <wp:extent cx="5848985" cy="24549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rcRect t="13744"/>
                    <a:stretch>
                      <a:fillRect/>
                    </a:stretch>
                  </pic:blipFill>
                  <pic:spPr>
                    <a:xfrm>
                      <a:off x="0" y="0"/>
                      <a:ext cx="5848985" cy="2454910"/>
                    </a:xfrm>
                    <a:prstGeom prst="rect">
                      <a:avLst/>
                    </a:prstGeom>
                    <a:noFill/>
                    <a:ln>
                      <a:noFill/>
                    </a:ln>
                  </pic:spPr>
                </pic:pic>
              </a:graphicData>
            </a:graphic>
          </wp:inline>
        </w:drawing>
      </w:r>
    </w:p>
    <w:p w14:paraId="79F1E227">
      <w:pPr>
        <w:pStyle w:val="7"/>
      </w:pPr>
    </w:p>
    <w:p w14:paraId="38138154">
      <w:pPr>
        <w:pStyle w:val="7"/>
        <w:spacing w:before="144"/>
      </w:pPr>
    </w:p>
    <w:p w14:paraId="281A1A2B">
      <w:pPr>
        <w:pStyle w:val="3"/>
        <w:rPr>
          <w:rFonts w:ascii="Times New Roman"/>
        </w:rPr>
      </w:pPr>
      <w:r>
        <w:rPr>
          <w:rFonts w:ascii="Times New Roman"/>
        </w:rPr>
        <w:t>Step</w:t>
      </w:r>
      <w:r>
        <w:rPr>
          <w:rFonts w:ascii="Times New Roman"/>
          <w:spacing w:val="1"/>
        </w:rPr>
        <w:t xml:space="preserve"> </w:t>
      </w:r>
      <w:r>
        <w:rPr>
          <w:rFonts w:ascii="Times New Roman"/>
          <w:spacing w:val="-5"/>
        </w:rPr>
        <w:t>2:</w:t>
      </w:r>
    </w:p>
    <w:p w14:paraId="5F5F0384">
      <w:pPr>
        <w:pStyle w:val="7"/>
        <w:spacing w:before="131"/>
        <w:rPr>
          <w:sz w:val="48"/>
        </w:rPr>
      </w:pPr>
    </w:p>
    <w:p w14:paraId="32EB249D">
      <w:pPr>
        <w:pStyle w:val="9"/>
        <w:numPr>
          <w:ilvl w:val="0"/>
          <w:numId w:val="4"/>
        </w:numPr>
        <w:tabs>
          <w:tab w:val="left" w:pos="377"/>
        </w:tabs>
        <w:spacing w:before="0" w:after="0" w:line="259" w:lineRule="auto"/>
        <w:ind w:left="23" w:right="156" w:firstLine="0"/>
        <w:jc w:val="left"/>
        <w:rPr>
          <w:sz w:val="32"/>
        </w:rPr>
      </w:pPr>
      <w:r>
        <w:rPr>
          <w:sz w:val="32"/>
        </w:rPr>
        <w:t xml:space="preserve">In the AWS Management Console, type </w:t>
      </w:r>
      <w:r>
        <w:rPr>
          <w:b/>
          <w:sz w:val="32"/>
        </w:rPr>
        <w:t xml:space="preserve">"IAM" </w:t>
      </w:r>
      <w:r>
        <w:rPr>
          <w:sz w:val="32"/>
        </w:rPr>
        <w:t>in the search bar</w:t>
      </w:r>
      <w:r>
        <w:rPr>
          <w:spacing w:val="40"/>
          <w:sz w:val="32"/>
        </w:rPr>
        <w:t xml:space="preserve"> </w:t>
      </w:r>
      <w:r>
        <w:rPr>
          <w:sz w:val="32"/>
        </w:rPr>
        <w:t>at the top.</w:t>
      </w:r>
    </w:p>
    <w:p w14:paraId="25F40098">
      <w:pPr>
        <w:pStyle w:val="9"/>
        <w:numPr>
          <w:ilvl w:val="0"/>
          <w:numId w:val="4"/>
        </w:numPr>
        <w:tabs>
          <w:tab w:val="left" w:pos="425"/>
        </w:tabs>
        <w:spacing w:before="161" w:after="0" w:line="240" w:lineRule="auto"/>
        <w:ind w:left="425" w:right="0" w:hanging="320"/>
        <w:jc w:val="left"/>
        <w:rPr>
          <w:sz w:val="32"/>
        </w:rPr>
      </w:pPr>
      <w:r>
        <w:rPr>
          <w:sz w:val="32"/>
        </w:rPr>
        <w:t>Click</w:t>
      </w:r>
      <w:r>
        <w:rPr>
          <w:spacing w:val="-6"/>
          <w:sz w:val="32"/>
        </w:rPr>
        <w:t xml:space="preserve"> </w:t>
      </w:r>
      <w:r>
        <w:rPr>
          <w:sz w:val="32"/>
        </w:rPr>
        <w:t xml:space="preserve">on </w:t>
      </w:r>
      <w:r>
        <w:rPr>
          <w:b/>
          <w:sz w:val="32"/>
        </w:rPr>
        <w:t>IAM</w:t>
      </w:r>
      <w:r>
        <w:rPr>
          <w:b/>
          <w:spacing w:val="-8"/>
          <w:sz w:val="32"/>
        </w:rPr>
        <w:t xml:space="preserve"> </w:t>
      </w:r>
      <w:r>
        <w:rPr>
          <w:sz w:val="32"/>
        </w:rPr>
        <w:t>from</w:t>
      </w:r>
      <w:r>
        <w:rPr>
          <w:spacing w:val="-5"/>
          <w:sz w:val="32"/>
        </w:rPr>
        <w:t xml:space="preserve"> </w:t>
      </w:r>
      <w:r>
        <w:rPr>
          <w:sz w:val="32"/>
        </w:rPr>
        <w:t>the</w:t>
      </w:r>
      <w:r>
        <w:rPr>
          <w:spacing w:val="-7"/>
          <w:sz w:val="32"/>
        </w:rPr>
        <w:t xml:space="preserve"> </w:t>
      </w:r>
      <w:r>
        <w:rPr>
          <w:sz w:val="32"/>
        </w:rPr>
        <w:t>search</w:t>
      </w:r>
      <w:r>
        <w:rPr>
          <w:spacing w:val="-1"/>
          <w:sz w:val="32"/>
        </w:rPr>
        <w:t xml:space="preserve"> </w:t>
      </w:r>
      <w:r>
        <w:rPr>
          <w:spacing w:val="-2"/>
          <w:sz w:val="32"/>
        </w:rPr>
        <w:t>results.</w:t>
      </w:r>
    </w:p>
    <w:p w14:paraId="1ADFC8E6">
      <w:pPr>
        <w:pStyle w:val="7"/>
        <w:spacing w:before="119"/>
        <w:rPr>
          <w:sz w:val="20"/>
        </w:rPr>
      </w:pPr>
      <w:r>
        <w:drawing>
          <wp:inline distT="0" distB="0" distL="114300" distR="114300">
            <wp:extent cx="5845810" cy="2077720"/>
            <wp:effectExtent l="0" t="0" r="21590" b="508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0"/>
                    <a:srcRect t="9436" b="5127"/>
                    <a:stretch>
                      <a:fillRect/>
                    </a:stretch>
                  </pic:blipFill>
                  <pic:spPr>
                    <a:xfrm>
                      <a:off x="0" y="0"/>
                      <a:ext cx="5845810" cy="2077720"/>
                    </a:xfrm>
                    <a:prstGeom prst="rect">
                      <a:avLst/>
                    </a:prstGeom>
                    <a:noFill/>
                    <a:ln>
                      <a:noFill/>
                    </a:ln>
                  </pic:spPr>
                </pic:pic>
              </a:graphicData>
            </a:graphic>
          </wp:inline>
        </w:drawing>
      </w:r>
    </w:p>
    <w:p w14:paraId="58354164">
      <w:pPr>
        <w:pStyle w:val="7"/>
        <w:spacing w:after="0"/>
        <w:rPr>
          <w:sz w:val="20"/>
        </w:rPr>
        <w:sectPr>
          <w:pgSz w:w="11910" w:h="16840"/>
          <w:pgMar w:top="1360" w:right="1275" w:bottom="280" w:left="1417" w:header="720" w:footer="720" w:gutter="0"/>
          <w:cols w:space="720" w:num="1"/>
        </w:sectPr>
      </w:pPr>
    </w:p>
    <w:p w14:paraId="6104CB1A">
      <w:pPr>
        <w:pStyle w:val="3"/>
        <w:spacing w:line="567" w:lineRule="exact"/>
      </w:pPr>
      <w:r>
        <w:t>Step</w:t>
      </w:r>
      <w:r>
        <w:rPr>
          <w:spacing w:val="-4"/>
        </w:rPr>
        <w:t xml:space="preserve"> </w:t>
      </w:r>
      <w:r>
        <w:rPr>
          <w:spacing w:val="-5"/>
        </w:rPr>
        <w:t>3:</w:t>
      </w:r>
    </w:p>
    <w:p w14:paraId="7EDA2331">
      <w:pPr>
        <w:pStyle w:val="7"/>
        <w:spacing w:before="177"/>
        <w:rPr>
          <w:rFonts w:ascii="Calibri"/>
          <w:sz w:val="48"/>
        </w:rPr>
      </w:pPr>
    </w:p>
    <w:p w14:paraId="21B27FD4">
      <w:pPr>
        <w:pStyle w:val="9"/>
        <w:numPr>
          <w:ilvl w:val="1"/>
          <w:numId w:val="4"/>
        </w:numPr>
        <w:tabs>
          <w:tab w:val="left" w:pos="708"/>
        </w:tabs>
        <w:spacing w:before="0" w:after="0" w:line="240" w:lineRule="auto"/>
        <w:ind w:left="708" w:right="0" w:hanging="325"/>
        <w:jc w:val="left"/>
        <w:rPr>
          <w:sz w:val="32"/>
        </w:rPr>
      </w:pPr>
      <w:r>
        <w:rPr>
          <w:sz w:val="32"/>
        </w:rPr>
        <w:t>On</w:t>
      </w:r>
      <w:r>
        <w:rPr>
          <w:spacing w:val="-11"/>
          <w:sz w:val="32"/>
        </w:rPr>
        <w:t xml:space="preserve"> </w:t>
      </w:r>
      <w:r>
        <w:rPr>
          <w:sz w:val="32"/>
        </w:rPr>
        <w:t>the</w:t>
      </w:r>
      <w:r>
        <w:rPr>
          <w:spacing w:val="-9"/>
          <w:sz w:val="32"/>
        </w:rPr>
        <w:t xml:space="preserve"> </w:t>
      </w:r>
      <w:r>
        <w:rPr>
          <w:sz w:val="32"/>
        </w:rPr>
        <w:t>IAM</w:t>
      </w:r>
      <w:r>
        <w:rPr>
          <w:spacing w:val="-4"/>
          <w:sz w:val="32"/>
        </w:rPr>
        <w:t xml:space="preserve"> </w:t>
      </w:r>
      <w:r>
        <w:rPr>
          <w:sz w:val="32"/>
        </w:rPr>
        <w:t>dashboard,</w:t>
      </w:r>
      <w:r>
        <w:rPr>
          <w:spacing w:val="-9"/>
          <w:sz w:val="32"/>
        </w:rPr>
        <w:t xml:space="preserve"> </w:t>
      </w:r>
      <w:r>
        <w:rPr>
          <w:sz w:val="32"/>
        </w:rPr>
        <w:t>click</w:t>
      </w:r>
      <w:r>
        <w:rPr>
          <w:spacing w:val="-4"/>
          <w:sz w:val="32"/>
        </w:rPr>
        <w:t xml:space="preserve"> </w:t>
      </w:r>
      <w:r>
        <w:rPr>
          <w:sz w:val="32"/>
        </w:rPr>
        <w:t>on</w:t>
      </w:r>
      <w:r>
        <w:rPr>
          <w:spacing w:val="3"/>
          <w:sz w:val="32"/>
        </w:rPr>
        <w:t xml:space="preserve"> </w:t>
      </w:r>
      <w:r>
        <w:rPr>
          <w:b/>
          <w:sz w:val="32"/>
        </w:rPr>
        <w:t>"Roles"</w:t>
      </w:r>
      <w:r>
        <w:rPr>
          <w:b/>
          <w:spacing w:val="-9"/>
          <w:sz w:val="32"/>
        </w:rPr>
        <w:t xml:space="preserve"> </w:t>
      </w:r>
      <w:r>
        <w:rPr>
          <w:sz w:val="32"/>
        </w:rPr>
        <w:t>in</w:t>
      </w:r>
      <w:r>
        <w:rPr>
          <w:spacing w:val="-8"/>
          <w:sz w:val="32"/>
        </w:rPr>
        <w:t xml:space="preserve"> </w:t>
      </w:r>
      <w:r>
        <w:rPr>
          <w:sz w:val="32"/>
        </w:rPr>
        <w:t>the</w:t>
      </w:r>
      <w:r>
        <w:rPr>
          <w:spacing w:val="-10"/>
          <w:sz w:val="32"/>
        </w:rPr>
        <w:t xml:space="preserve"> </w:t>
      </w:r>
      <w:r>
        <w:rPr>
          <w:sz w:val="32"/>
        </w:rPr>
        <w:t>left-hand</w:t>
      </w:r>
      <w:r>
        <w:rPr>
          <w:spacing w:val="-3"/>
          <w:sz w:val="32"/>
        </w:rPr>
        <w:t xml:space="preserve"> </w:t>
      </w:r>
      <w:r>
        <w:rPr>
          <w:spacing w:val="-2"/>
          <w:sz w:val="32"/>
        </w:rPr>
        <w:t>menu.</w:t>
      </w:r>
    </w:p>
    <w:p w14:paraId="7C357C94">
      <w:pPr>
        <w:pStyle w:val="9"/>
        <w:numPr>
          <w:ilvl w:val="1"/>
          <w:numId w:val="4"/>
        </w:numPr>
        <w:tabs>
          <w:tab w:val="left" w:pos="708"/>
        </w:tabs>
        <w:spacing w:before="280" w:after="0" w:line="240" w:lineRule="auto"/>
        <w:ind w:left="708" w:right="0" w:hanging="325"/>
        <w:jc w:val="left"/>
        <w:rPr>
          <w:sz w:val="32"/>
        </w:rPr>
      </w:pPr>
      <w:r>
        <w:rPr>
          <w:sz w:val="32"/>
        </w:rPr>
        <w:t>On</w:t>
      </w:r>
      <w:r>
        <w:rPr>
          <w:spacing w:val="-10"/>
          <w:sz w:val="32"/>
        </w:rPr>
        <w:t xml:space="preserve"> </w:t>
      </w:r>
      <w:r>
        <w:rPr>
          <w:sz w:val="32"/>
        </w:rPr>
        <w:t>the</w:t>
      </w:r>
      <w:r>
        <w:rPr>
          <w:spacing w:val="-13"/>
          <w:sz w:val="32"/>
        </w:rPr>
        <w:t xml:space="preserve"> </w:t>
      </w:r>
      <w:r>
        <w:rPr>
          <w:sz w:val="32"/>
        </w:rPr>
        <w:t>Roles</w:t>
      </w:r>
      <w:r>
        <w:rPr>
          <w:spacing w:val="-6"/>
          <w:sz w:val="32"/>
        </w:rPr>
        <w:t xml:space="preserve"> </w:t>
      </w:r>
      <w:r>
        <w:rPr>
          <w:sz w:val="32"/>
        </w:rPr>
        <w:t>page,</w:t>
      </w:r>
      <w:r>
        <w:rPr>
          <w:spacing w:val="-4"/>
          <w:sz w:val="32"/>
        </w:rPr>
        <w:t xml:space="preserve"> </w:t>
      </w:r>
      <w:r>
        <w:rPr>
          <w:sz w:val="32"/>
        </w:rPr>
        <w:t>click</w:t>
      </w:r>
      <w:r>
        <w:rPr>
          <w:spacing w:val="-8"/>
          <w:sz w:val="32"/>
        </w:rPr>
        <w:t xml:space="preserve"> </w:t>
      </w:r>
      <w:r>
        <w:rPr>
          <w:sz w:val="32"/>
        </w:rPr>
        <w:t>the</w:t>
      </w:r>
      <w:r>
        <w:rPr>
          <w:spacing w:val="-3"/>
          <w:sz w:val="32"/>
        </w:rPr>
        <w:t xml:space="preserve"> </w:t>
      </w:r>
      <w:r>
        <w:rPr>
          <w:b/>
          <w:sz w:val="32"/>
        </w:rPr>
        <w:t>"Create</w:t>
      </w:r>
      <w:r>
        <w:rPr>
          <w:b/>
          <w:spacing w:val="-5"/>
          <w:sz w:val="32"/>
        </w:rPr>
        <w:t xml:space="preserve"> </w:t>
      </w:r>
      <w:r>
        <w:rPr>
          <w:b/>
          <w:sz w:val="32"/>
        </w:rPr>
        <w:t>Role"</w:t>
      </w:r>
      <w:r>
        <w:rPr>
          <w:b/>
          <w:spacing w:val="-8"/>
          <w:sz w:val="32"/>
        </w:rPr>
        <w:t xml:space="preserve"> </w:t>
      </w:r>
      <w:r>
        <w:rPr>
          <w:spacing w:val="-2"/>
          <w:sz w:val="32"/>
        </w:rPr>
        <w:t>button.</w:t>
      </w:r>
    </w:p>
    <w:p w14:paraId="46B3641D">
      <w:pPr>
        <w:pStyle w:val="7"/>
        <w:spacing w:before="33"/>
        <w:rPr>
          <w:sz w:val="20"/>
        </w:rPr>
      </w:pPr>
      <w:r>
        <w:drawing>
          <wp:inline distT="0" distB="0" distL="114300" distR="114300">
            <wp:extent cx="5845810" cy="2700655"/>
            <wp:effectExtent l="0" t="0" r="8890" b="444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1"/>
                    <a:stretch>
                      <a:fillRect/>
                    </a:stretch>
                  </pic:blipFill>
                  <pic:spPr>
                    <a:xfrm>
                      <a:off x="0" y="0"/>
                      <a:ext cx="5845810" cy="2700655"/>
                    </a:xfrm>
                    <a:prstGeom prst="rect">
                      <a:avLst/>
                    </a:prstGeom>
                    <a:noFill/>
                    <a:ln>
                      <a:noFill/>
                    </a:ln>
                  </pic:spPr>
                </pic:pic>
              </a:graphicData>
            </a:graphic>
          </wp:inline>
        </w:drawing>
      </w:r>
    </w:p>
    <w:p w14:paraId="168A6767">
      <w:pPr>
        <w:pStyle w:val="3"/>
        <w:spacing w:before="345"/>
      </w:pPr>
      <w:r>
        <w:t>Step</w:t>
      </w:r>
      <w:r>
        <w:rPr>
          <w:spacing w:val="-4"/>
        </w:rPr>
        <w:t xml:space="preserve"> </w:t>
      </w:r>
      <w:r>
        <w:rPr>
          <w:spacing w:val="-5"/>
        </w:rPr>
        <w:t>4:</w:t>
      </w:r>
    </w:p>
    <w:p w14:paraId="6E709F1E">
      <w:pPr>
        <w:pStyle w:val="7"/>
        <w:spacing w:before="272"/>
        <w:rPr>
          <w:rFonts w:ascii="Calibri"/>
          <w:sz w:val="48"/>
        </w:rPr>
      </w:pPr>
    </w:p>
    <w:p w14:paraId="1B00B0F1">
      <w:pPr>
        <w:pStyle w:val="9"/>
        <w:numPr>
          <w:ilvl w:val="0"/>
          <w:numId w:val="5"/>
        </w:numPr>
        <w:tabs>
          <w:tab w:val="left" w:pos="718"/>
        </w:tabs>
        <w:spacing w:before="0" w:after="0" w:line="240" w:lineRule="auto"/>
        <w:ind w:left="718" w:right="0" w:hanging="335"/>
        <w:jc w:val="left"/>
        <w:rPr>
          <w:sz w:val="32"/>
        </w:rPr>
      </w:pPr>
      <w:r>
        <w:rPr>
          <w:sz w:val="32"/>
        </w:rPr>
        <w:t>On the</w:t>
      </w:r>
      <w:r>
        <w:rPr>
          <w:spacing w:val="2"/>
          <w:sz w:val="32"/>
        </w:rPr>
        <w:t xml:space="preserve"> </w:t>
      </w:r>
      <w:r>
        <w:rPr>
          <w:b/>
          <w:sz w:val="32"/>
        </w:rPr>
        <w:t>"Create</w:t>
      </w:r>
      <w:r>
        <w:rPr>
          <w:b/>
          <w:spacing w:val="4"/>
          <w:sz w:val="32"/>
        </w:rPr>
        <w:t xml:space="preserve"> </w:t>
      </w:r>
      <w:r>
        <w:rPr>
          <w:b/>
          <w:sz w:val="32"/>
        </w:rPr>
        <w:t>Role"</w:t>
      </w:r>
      <w:r>
        <w:rPr>
          <w:b/>
          <w:spacing w:val="2"/>
          <w:sz w:val="32"/>
        </w:rPr>
        <w:t xml:space="preserve"> </w:t>
      </w:r>
      <w:r>
        <w:rPr>
          <w:sz w:val="32"/>
        </w:rPr>
        <w:t>page,</w:t>
      </w:r>
      <w:r>
        <w:rPr>
          <w:spacing w:val="1"/>
          <w:sz w:val="32"/>
        </w:rPr>
        <w:t xml:space="preserve"> </w:t>
      </w:r>
      <w:r>
        <w:rPr>
          <w:sz w:val="32"/>
        </w:rPr>
        <w:t>under</w:t>
      </w:r>
      <w:r>
        <w:rPr>
          <w:spacing w:val="1"/>
          <w:sz w:val="32"/>
        </w:rPr>
        <w:t xml:space="preserve"> </w:t>
      </w:r>
      <w:r>
        <w:rPr>
          <w:b/>
          <w:sz w:val="32"/>
        </w:rPr>
        <w:t>Trusted</w:t>
      </w:r>
      <w:r>
        <w:rPr>
          <w:b/>
          <w:spacing w:val="-1"/>
          <w:sz w:val="32"/>
        </w:rPr>
        <w:t xml:space="preserve"> </w:t>
      </w:r>
      <w:r>
        <w:rPr>
          <w:b/>
          <w:sz w:val="32"/>
        </w:rPr>
        <w:t>Entity</w:t>
      </w:r>
      <w:r>
        <w:rPr>
          <w:b/>
          <w:spacing w:val="2"/>
          <w:sz w:val="32"/>
        </w:rPr>
        <w:t xml:space="preserve"> </w:t>
      </w:r>
      <w:r>
        <w:rPr>
          <w:b/>
          <w:sz w:val="32"/>
        </w:rPr>
        <w:t>Type</w:t>
      </w:r>
      <w:r>
        <w:rPr>
          <w:sz w:val="32"/>
        </w:rPr>
        <w:t>,</w:t>
      </w:r>
      <w:r>
        <w:rPr>
          <w:spacing w:val="5"/>
          <w:sz w:val="32"/>
        </w:rPr>
        <w:t xml:space="preserve"> </w:t>
      </w:r>
      <w:r>
        <w:rPr>
          <w:spacing w:val="-2"/>
          <w:sz w:val="32"/>
        </w:rPr>
        <w:t>select</w:t>
      </w:r>
    </w:p>
    <w:p w14:paraId="46F8F4AD">
      <w:pPr>
        <w:spacing w:before="3"/>
        <w:ind w:left="383" w:right="0" w:firstLine="0"/>
        <w:jc w:val="left"/>
        <w:rPr>
          <w:sz w:val="32"/>
        </w:rPr>
      </w:pPr>
      <w:r>
        <w:rPr>
          <w:b/>
          <w:sz w:val="32"/>
        </w:rPr>
        <w:t>AWS</w:t>
      </w:r>
      <w:r>
        <w:rPr>
          <w:b/>
          <w:spacing w:val="-8"/>
          <w:sz w:val="32"/>
        </w:rPr>
        <w:t xml:space="preserve"> </w:t>
      </w:r>
      <w:r>
        <w:rPr>
          <w:b/>
          <w:sz w:val="32"/>
        </w:rPr>
        <w:t>Service</w:t>
      </w:r>
      <w:r>
        <w:rPr>
          <w:b/>
          <w:spacing w:val="-5"/>
          <w:sz w:val="32"/>
        </w:rPr>
        <w:t xml:space="preserve"> </w:t>
      </w:r>
      <w:r>
        <w:rPr>
          <w:sz w:val="32"/>
        </w:rPr>
        <w:t>(it</w:t>
      </w:r>
      <w:r>
        <w:rPr>
          <w:spacing w:val="-8"/>
          <w:sz w:val="32"/>
        </w:rPr>
        <w:t xml:space="preserve"> </w:t>
      </w:r>
      <w:r>
        <w:rPr>
          <w:sz w:val="32"/>
        </w:rPr>
        <w:t>should</w:t>
      </w:r>
      <w:r>
        <w:rPr>
          <w:spacing w:val="-7"/>
          <w:sz w:val="32"/>
        </w:rPr>
        <w:t xml:space="preserve"> </w:t>
      </w:r>
      <w:r>
        <w:rPr>
          <w:sz w:val="32"/>
        </w:rPr>
        <w:t>be</w:t>
      </w:r>
      <w:r>
        <w:rPr>
          <w:spacing w:val="-8"/>
          <w:sz w:val="32"/>
        </w:rPr>
        <w:t xml:space="preserve"> </w:t>
      </w:r>
      <w:r>
        <w:rPr>
          <w:sz w:val="32"/>
        </w:rPr>
        <w:t>selected</w:t>
      </w:r>
      <w:r>
        <w:rPr>
          <w:spacing w:val="-3"/>
          <w:sz w:val="32"/>
        </w:rPr>
        <w:t xml:space="preserve"> </w:t>
      </w:r>
      <w:r>
        <w:rPr>
          <w:sz w:val="32"/>
        </w:rPr>
        <w:t>by</w:t>
      </w:r>
      <w:r>
        <w:rPr>
          <w:spacing w:val="-10"/>
          <w:sz w:val="32"/>
        </w:rPr>
        <w:t xml:space="preserve"> </w:t>
      </w:r>
      <w:r>
        <w:rPr>
          <w:spacing w:val="-2"/>
          <w:sz w:val="32"/>
        </w:rPr>
        <w:t>default).</w:t>
      </w:r>
    </w:p>
    <w:p w14:paraId="6D445243">
      <w:pPr>
        <w:pStyle w:val="9"/>
        <w:numPr>
          <w:ilvl w:val="0"/>
          <w:numId w:val="5"/>
        </w:numPr>
        <w:tabs>
          <w:tab w:val="left" w:pos="426"/>
          <w:tab w:val="left" w:pos="707"/>
        </w:tabs>
        <w:spacing w:before="280" w:after="4" w:line="422" w:lineRule="auto"/>
        <w:ind w:left="426" w:right="3257" w:hanging="44"/>
        <w:jc w:val="left"/>
        <w:rPr>
          <w:sz w:val="32"/>
        </w:rPr>
      </w:pPr>
      <w:r>
        <w:rPr>
          <w:sz w:val="32"/>
        </w:rPr>
        <w:t>In</w:t>
      </w:r>
      <w:r>
        <w:rPr>
          <w:spacing w:val="-3"/>
          <w:sz w:val="32"/>
        </w:rPr>
        <w:t xml:space="preserve"> </w:t>
      </w:r>
      <w:r>
        <w:rPr>
          <w:sz w:val="32"/>
        </w:rPr>
        <w:t>the</w:t>
      </w:r>
      <w:r>
        <w:rPr>
          <w:spacing w:val="-6"/>
          <w:sz w:val="32"/>
        </w:rPr>
        <w:t xml:space="preserve"> </w:t>
      </w:r>
      <w:r>
        <w:rPr>
          <w:b/>
          <w:sz w:val="32"/>
        </w:rPr>
        <w:t>Use</w:t>
      </w:r>
      <w:r>
        <w:rPr>
          <w:b/>
          <w:spacing w:val="-8"/>
          <w:sz w:val="32"/>
        </w:rPr>
        <w:t xml:space="preserve"> </w:t>
      </w:r>
      <w:r>
        <w:rPr>
          <w:b/>
          <w:sz w:val="32"/>
        </w:rPr>
        <w:t>Case</w:t>
      </w:r>
      <w:r>
        <w:rPr>
          <w:b/>
          <w:spacing w:val="-6"/>
          <w:sz w:val="32"/>
        </w:rPr>
        <w:t xml:space="preserve"> </w:t>
      </w:r>
      <w:r>
        <w:rPr>
          <w:sz w:val="32"/>
        </w:rPr>
        <w:t>dropdown,</w:t>
      </w:r>
      <w:r>
        <w:rPr>
          <w:spacing w:val="-4"/>
          <w:sz w:val="32"/>
        </w:rPr>
        <w:t xml:space="preserve"> </w:t>
      </w:r>
      <w:r>
        <w:rPr>
          <w:sz w:val="32"/>
        </w:rPr>
        <w:t>choose</w:t>
      </w:r>
      <w:r>
        <w:rPr>
          <w:spacing w:val="-5"/>
          <w:sz w:val="32"/>
        </w:rPr>
        <w:t xml:space="preserve"> </w:t>
      </w:r>
      <w:r>
        <w:rPr>
          <w:b/>
          <w:sz w:val="32"/>
        </w:rPr>
        <w:t>EC2</w:t>
      </w:r>
      <w:r>
        <w:rPr>
          <w:sz w:val="32"/>
        </w:rPr>
        <w:t xml:space="preserve">. Click </w:t>
      </w:r>
      <w:r>
        <w:rPr>
          <w:b/>
          <w:sz w:val="32"/>
        </w:rPr>
        <w:t xml:space="preserve">Next </w:t>
      </w:r>
      <w:r>
        <w:rPr>
          <w:sz w:val="32"/>
        </w:rPr>
        <w:t>to continue</w:t>
      </w:r>
    </w:p>
    <w:p w14:paraId="7004B8B6">
      <w:pPr>
        <w:pStyle w:val="7"/>
        <w:ind w:left="1138"/>
        <w:rPr>
          <w:sz w:val="20"/>
        </w:rPr>
      </w:pPr>
      <w:r>
        <w:drawing>
          <wp:inline distT="0" distB="0" distL="114300" distR="114300">
            <wp:extent cx="5845810" cy="2691130"/>
            <wp:effectExtent l="0" t="0" r="8890" b="127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2"/>
                    <a:stretch>
                      <a:fillRect/>
                    </a:stretch>
                  </pic:blipFill>
                  <pic:spPr>
                    <a:xfrm>
                      <a:off x="0" y="0"/>
                      <a:ext cx="5845810" cy="2691130"/>
                    </a:xfrm>
                    <a:prstGeom prst="rect">
                      <a:avLst/>
                    </a:prstGeom>
                    <a:noFill/>
                    <a:ln>
                      <a:noFill/>
                    </a:ln>
                  </pic:spPr>
                </pic:pic>
              </a:graphicData>
            </a:graphic>
          </wp:inline>
        </w:drawing>
      </w:r>
    </w:p>
    <w:p w14:paraId="45CA2902">
      <w:pPr>
        <w:pStyle w:val="7"/>
        <w:spacing w:after="0"/>
        <w:rPr>
          <w:sz w:val="20"/>
        </w:rPr>
        <w:sectPr>
          <w:pgSz w:w="11910" w:h="16840"/>
          <w:pgMar w:top="1440" w:right="1275" w:bottom="280" w:left="1417" w:header="720" w:footer="720" w:gutter="0"/>
          <w:cols w:space="720" w:num="1"/>
        </w:sectPr>
      </w:pPr>
    </w:p>
    <w:p w14:paraId="31AD4BC3">
      <w:pPr>
        <w:pStyle w:val="3"/>
        <w:spacing w:line="567" w:lineRule="exact"/>
      </w:pPr>
      <w:r>
        <w:t>Step</w:t>
      </w:r>
      <w:r>
        <w:rPr>
          <w:spacing w:val="-4"/>
        </w:rPr>
        <w:t xml:space="preserve"> </w:t>
      </w:r>
      <w:r>
        <w:rPr>
          <w:spacing w:val="-5"/>
        </w:rPr>
        <w:t>5:</w:t>
      </w:r>
    </w:p>
    <w:p w14:paraId="342AE226">
      <w:pPr>
        <w:pStyle w:val="7"/>
        <w:spacing w:before="273"/>
        <w:rPr>
          <w:rFonts w:ascii="Calibri"/>
          <w:sz w:val="48"/>
        </w:rPr>
      </w:pPr>
    </w:p>
    <w:p w14:paraId="308318F7">
      <w:pPr>
        <w:pStyle w:val="9"/>
        <w:numPr>
          <w:ilvl w:val="0"/>
          <w:numId w:val="6"/>
        </w:numPr>
        <w:tabs>
          <w:tab w:val="left" w:pos="708"/>
        </w:tabs>
        <w:spacing w:before="0" w:after="0" w:line="240" w:lineRule="auto"/>
        <w:ind w:left="708" w:right="0" w:hanging="325"/>
        <w:jc w:val="left"/>
        <w:rPr>
          <w:sz w:val="32"/>
        </w:rPr>
      </w:pPr>
      <w:r>
        <w:rPr>
          <w:sz w:val="32"/>
        </w:rPr>
        <w:t>On</w:t>
      </w:r>
      <w:r>
        <w:rPr>
          <w:spacing w:val="-7"/>
          <w:sz w:val="32"/>
        </w:rPr>
        <w:t xml:space="preserve"> </w:t>
      </w:r>
      <w:r>
        <w:rPr>
          <w:sz w:val="32"/>
        </w:rPr>
        <w:t>the</w:t>
      </w:r>
      <w:r>
        <w:rPr>
          <w:spacing w:val="-6"/>
          <w:sz w:val="32"/>
        </w:rPr>
        <w:t xml:space="preserve"> </w:t>
      </w:r>
      <w:r>
        <w:rPr>
          <w:b/>
          <w:sz w:val="32"/>
        </w:rPr>
        <w:t>Permissions</w:t>
      </w:r>
      <w:r>
        <w:rPr>
          <w:b/>
          <w:spacing w:val="-6"/>
          <w:sz w:val="32"/>
        </w:rPr>
        <w:t xml:space="preserve"> </w:t>
      </w:r>
      <w:r>
        <w:rPr>
          <w:sz w:val="32"/>
        </w:rPr>
        <w:t>page,</w:t>
      </w:r>
      <w:r>
        <w:rPr>
          <w:spacing w:val="-3"/>
          <w:sz w:val="32"/>
        </w:rPr>
        <w:t xml:space="preserve"> </w:t>
      </w:r>
      <w:r>
        <w:rPr>
          <w:sz w:val="32"/>
        </w:rPr>
        <w:t>you’ll</w:t>
      </w:r>
      <w:r>
        <w:rPr>
          <w:spacing w:val="-7"/>
          <w:sz w:val="32"/>
        </w:rPr>
        <w:t xml:space="preserve"> </w:t>
      </w:r>
      <w:r>
        <w:rPr>
          <w:sz w:val="32"/>
        </w:rPr>
        <w:t>see</w:t>
      </w:r>
      <w:r>
        <w:rPr>
          <w:spacing w:val="-7"/>
          <w:sz w:val="32"/>
        </w:rPr>
        <w:t xml:space="preserve"> </w:t>
      </w:r>
      <w:r>
        <w:rPr>
          <w:sz w:val="32"/>
        </w:rPr>
        <w:t>a</w:t>
      </w:r>
      <w:r>
        <w:rPr>
          <w:spacing w:val="-3"/>
          <w:sz w:val="32"/>
        </w:rPr>
        <w:t xml:space="preserve"> </w:t>
      </w:r>
      <w:r>
        <w:rPr>
          <w:sz w:val="32"/>
        </w:rPr>
        <w:t>list</w:t>
      </w:r>
      <w:r>
        <w:rPr>
          <w:spacing w:val="-3"/>
          <w:sz w:val="32"/>
        </w:rPr>
        <w:t xml:space="preserve"> </w:t>
      </w:r>
      <w:r>
        <w:rPr>
          <w:sz w:val="32"/>
        </w:rPr>
        <w:t>of</w:t>
      </w:r>
      <w:r>
        <w:rPr>
          <w:spacing w:val="-9"/>
          <w:sz w:val="32"/>
        </w:rPr>
        <w:t xml:space="preserve"> </w:t>
      </w:r>
      <w:r>
        <w:rPr>
          <w:spacing w:val="-2"/>
          <w:sz w:val="32"/>
        </w:rPr>
        <w:t>policies.</w:t>
      </w:r>
    </w:p>
    <w:p w14:paraId="74C0020D">
      <w:pPr>
        <w:pStyle w:val="9"/>
        <w:numPr>
          <w:ilvl w:val="0"/>
          <w:numId w:val="6"/>
        </w:numPr>
        <w:tabs>
          <w:tab w:val="left" w:pos="780"/>
        </w:tabs>
        <w:spacing w:before="280" w:after="0" w:line="242" w:lineRule="auto"/>
        <w:ind w:left="383" w:right="162" w:firstLine="0"/>
        <w:jc w:val="left"/>
        <w:rPr>
          <w:sz w:val="32"/>
        </w:rPr>
      </w:pPr>
      <w:r>
        <w:rPr>
          <w:sz w:val="32"/>
        </w:rPr>
        <w:t>Select</w:t>
      </w:r>
      <w:r>
        <w:rPr>
          <w:spacing w:val="75"/>
          <w:sz w:val="32"/>
        </w:rPr>
        <w:t xml:space="preserve"> </w:t>
      </w:r>
      <w:r>
        <w:rPr>
          <w:sz w:val="32"/>
        </w:rPr>
        <w:t>a</w:t>
      </w:r>
      <w:r>
        <w:rPr>
          <w:spacing w:val="40"/>
          <w:sz w:val="32"/>
        </w:rPr>
        <w:t xml:space="preserve"> </w:t>
      </w:r>
      <w:r>
        <w:rPr>
          <w:sz w:val="32"/>
        </w:rPr>
        <w:t>policy</w:t>
      </w:r>
      <w:r>
        <w:rPr>
          <w:spacing w:val="40"/>
          <w:sz w:val="32"/>
        </w:rPr>
        <w:t xml:space="preserve"> </w:t>
      </w:r>
      <w:r>
        <w:rPr>
          <w:sz w:val="32"/>
        </w:rPr>
        <w:t>based</w:t>
      </w:r>
      <w:r>
        <w:rPr>
          <w:spacing w:val="40"/>
          <w:sz w:val="32"/>
        </w:rPr>
        <w:t xml:space="preserve"> </w:t>
      </w:r>
      <w:r>
        <w:rPr>
          <w:sz w:val="32"/>
        </w:rPr>
        <w:t>on</w:t>
      </w:r>
      <w:r>
        <w:rPr>
          <w:spacing w:val="40"/>
          <w:sz w:val="32"/>
        </w:rPr>
        <w:t xml:space="preserve"> </w:t>
      </w:r>
      <w:r>
        <w:rPr>
          <w:sz w:val="32"/>
        </w:rPr>
        <w:t>what</w:t>
      </w:r>
      <w:r>
        <w:rPr>
          <w:spacing w:val="40"/>
          <w:sz w:val="32"/>
        </w:rPr>
        <w:t xml:space="preserve"> </w:t>
      </w:r>
      <w:r>
        <w:rPr>
          <w:sz w:val="32"/>
        </w:rPr>
        <w:t>actions</w:t>
      </w:r>
      <w:r>
        <w:rPr>
          <w:spacing w:val="74"/>
          <w:sz w:val="32"/>
        </w:rPr>
        <w:t xml:space="preserve"> </w:t>
      </w:r>
      <w:r>
        <w:rPr>
          <w:sz w:val="32"/>
        </w:rPr>
        <w:t>you</w:t>
      </w:r>
      <w:r>
        <w:rPr>
          <w:spacing w:val="76"/>
          <w:sz w:val="32"/>
        </w:rPr>
        <w:t xml:space="preserve"> </w:t>
      </w:r>
      <w:r>
        <w:rPr>
          <w:sz w:val="32"/>
        </w:rPr>
        <w:t>want</w:t>
      </w:r>
      <w:r>
        <w:rPr>
          <w:spacing w:val="40"/>
          <w:sz w:val="32"/>
        </w:rPr>
        <w:t xml:space="preserve"> </w:t>
      </w:r>
      <w:r>
        <w:rPr>
          <w:sz w:val="32"/>
        </w:rPr>
        <w:t>the</w:t>
      </w:r>
      <w:r>
        <w:rPr>
          <w:spacing w:val="40"/>
          <w:sz w:val="32"/>
        </w:rPr>
        <w:t xml:space="preserve"> </w:t>
      </w:r>
      <w:r>
        <w:rPr>
          <w:sz w:val="32"/>
        </w:rPr>
        <w:t>VM</w:t>
      </w:r>
      <w:r>
        <w:rPr>
          <w:spacing w:val="40"/>
          <w:sz w:val="32"/>
        </w:rPr>
        <w:t xml:space="preserve"> </w:t>
      </w:r>
      <w:r>
        <w:rPr>
          <w:sz w:val="32"/>
        </w:rPr>
        <w:t>to</w:t>
      </w:r>
      <w:r>
        <w:rPr>
          <w:spacing w:val="40"/>
          <w:sz w:val="32"/>
        </w:rPr>
        <w:t xml:space="preserve"> </w:t>
      </w:r>
      <w:r>
        <w:rPr>
          <w:sz w:val="32"/>
        </w:rPr>
        <w:t>perform. For example:</w:t>
      </w:r>
    </w:p>
    <w:p w14:paraId="7F69A15D">
      <w:pPr>
        <w:tabs>
          <w:tab w:val="left" w:pos="2092"/>
          <w:tab w:val="left" w:pos="2918"/>
          <w:tab w:val="left" w:pos="3589"/>
          <w:tab w:val="left" w:pos="4383"/>
          <w:tab w:val="left" w:pos="5976"/>
          <w:tab w:val="left" w:pos="7089"/>
          <w:tab w:val="left" w:pos="7631"/>
          <w:tab w:val="left" w:pos="8325"/>
        </w:tabs>
        <w:spacing w:before="275"/>
        <w:ind w:left="1464" w:right="0" w:firstLine="0"/>
        <w:jc w:val="left"/>
        <w:rPr>
          <w:sz w:val="32"/>
        </w:rPr>
      </w:pPr>
      <w:r>
        <w:rPr>
          <w:spacing w:val="-5"/>
          <w:sz w:val="32"/>
        </w:rPr>
        <w:t>To</w:t>
      </w:r>
      <w:r>
        <w:rPr>
          <w:sz w:val="32"/>
        </w:rPr>
        <w:tab/>
      </w:r>
      <w:r>
        <w:rPr>
          <w:spacing w:val="-4"/>
          <w:sz w:val="32"/>
        </w:rPr>
        <w:t>give</w:t>
      </w:r>
      <w:r>
        <w:rPr>
          <w:sz w:val="32"/>
        </w:rPr>
        <w:tab/>
      </w:r>
      <w:r>
        <w:rPr>
          <w:spacing w:val="-5"/>
          <w:sz w:val="32"/>
        </w:rPr>
        <w:t>the</w:t>
      </w:r>
      <w:r>
        <w:rPr>
          <w:sz w:val="32"/>
        </w:rPr>
        <w:tab/>
      </w:r>
      <w:r>
        <w:rPr>
          <w:spacing w:val="-5"/>
          <w:sz w:val="32"/>
        </w:rPr>
        <w:t>VM</w:t>
      </w:r>
      <w:r>
        <w:rPr>
          <w:sz w:val="32"/>
        </w:rPr>
        <w:tab/>
      </w:r>
      <w:r>
        <w:rPr>
          <w:b/>
          <w:spacing w:val="-2"/>
          <w:sz w:val="32"/>
        </w:rPr>
        <w:t>read-</w:t>
      </w:r>
      <w:r>
        <w:rPr>
          <w:b/>
          <w:spacing w:val="-4"/>
          <w:sz w:val="32"/>
        </w:rPr>
        <w:t>only</w:t>
      </w:r>
      <w:r>
        <w:rPr>
          <w:b/>
          <w:sz w:val="32"/>
        </w:rPr>
        <w:tab/>
      </w:r>
      <w:r>
        <w:rPr>
          <w:b/>
          <w:spacing w:val="-2"/>
          <w:sz w:val="32"/>
        </w:rPr>
        <w:t>access</w:t>
      </w:r>
      <w:r>
        <w:rPr>
          <w:b/>
          <w:sz w:val="32"/>
        </w:rPr>
        <w:tab/>
      </w:r>
      <w:r>
        <w:rPr>
          <w:b/>
          <w:spacing w:val="-5"/>
          <w:sz w:val="32"/>
        </w:rPr>
        <w:t>to</w:t>
      </w:r>
      <w:r>
        <w:rPr>
          <w:b/>
          <w:sz w:val="32"/>
        </w:rPr>
        <w:tab/>
      </w:r>
      <w:r>
        <w:rPr>
          <w:b/>
          <w:spacing w:val="-5"/>
          <w:sz w:val="32"/>
        </w:rPr>
        <w:t>S3</w:t>
      </w:r>
      <w:r>
        <w:rPr>
          <w:spacing w:val="-5"/>
          <w:sz w:val="32"/>
        </w:rPr>
        <w:t>,</w:t>
      </w:r>
      <w:r>
        <w:rPr>
          <w:sz w:val="32"/>
        </w:rPr>
        <w:tab/>
      </w:r>
      <w:r>
        <w:rPr>
          <w:spacing w:val="-2"/>
          <w:sz w:val="32"/>
        </w:rPr>
        <w:t>select</w:t>
      </w:r>
    </w:p>
    <w:p w14:paraId="37AC1DBE">
      <w:pPr>
        <w:pStyle w:val="4"/>
        <w:spacing w:before="1"/>
        <w:ind w:left="1464"/>
        <w:rPr>
          <w:b w:val="0"/>
        </w:rPr>
      </w:pPr>
      <w:r>
        <w:rPr>
          <w:spacing w:val="-2"/>
        </w:rPr>
        <w:t>AmazonS3ReadOnlyAccess</w:t>
      </w:r>
      <w:r>
        <w:rPr>
          <w:b w:val="0"/>
          <w:spacing w:val="-2"/>
        </w:rPr>
        <w:t>.</w:t>
      </w:r>
    </w:p>
    <w:p w14:paraId="78E5CFD9">
      <w:pPr>
        <w:pStyle w:val="7"/>
        <w:spacing w:before="276"/>
        <w:ind w:left="1464"/>
      </w:pPr>
      <w:r>
        <w:t>You</w:t>
      </w:r>
      <w:r>
        <w:rPr>
          <w:spacing w:val="40"/>
        </w:rPr>
        <w:t xml:space="preserve"> </w:t>
      </w:r>
      <w:r>
        <w:t>can</w:t>
      </w:r>
      <w:r>
        <w:rPr>
          <w:spacing w:val="40"/>
        </w:rPr>
        <w:t xml:space="preserve"> </w:t>
      </w:r>
      <w:r>
        <w:t>search</w:t>
      </w:r>
      <w:r>
        <w:rPr>
          <w:spacing w:val="40"/>
        </w:rPr>
        <w:t xml:space="preserve"> </w:t>
      </w:r>
      <w:r>
        <w:t>for</w:t>
      </w:r>
      <w:r>
        <w:rPr>
          <w:spacing w:val="40"/>
        </w:rPr>
        <w:t xml:space="preserve"> </w:t>
      </w:r>
      <w:r>
        <w:t>policies</w:t>
      </w:r>
      <w:r>
        <w:rPr>
          <w:spacing w:val="40"/>
        </w:rPr>
        <w:t xml:space="preserve"> </w:t>
      </w:r>
      <w:r>
        <w:t>in</w:t>
      </w:r>
      <w:r>
        <w:rPr>
          <w:spacing w:val="40"/>
        </w:rPr>
        <w:t xml:space="preserve"> </w:t>
      </w:r>
      <w:r>
        <w:t>the</w:t>
      </w:r>
      <w:r>
        <w:rPr>
          <w:spacing w:val="40"/>
        </w:rPr>
        <w:t xml:space="preserve"> </w:t>
      </w:r>
      <w:r>
        <w:t>search</w:t>
      </w:r>
      <w:r>
        <w:rPr>
          <w:spacing w:val="40"/>
        </w:rPr>
        <w:t xml:space="preserve"> </w:t>
      </w:r>
      <w:r>
        <w:t>bar</w:t>
      </w:r>
      <w:r>
        <w:rPr>
          <w:spacing w:val="40"/>
        </w:rPr>
        <w:t xml:space="preserve"> </w:t>
      </w:r>
      <w:r>
        <w:t>(e.g.,</w:t>
      </w:r>
      <w:r>
        <w:rPr>
          <w:spacing w:val="40"/>
        </w:rPr>
        <w:t xml:space="preserve"> </w:t>
      </w:r>
      <w:r>
        <w:t>type "S3" for S3 policies).</w:t>
      </w:r>
    </w:p>
    <w:p w14:paraId="5DA768F6">
      <w:pPr>
        <w:pStyle w:val="9"/>
        <w:numPr>
          <w:ilvl w:val="0"/>
          <w:numId w:val="6"/>
        </w:numPr>
        <w:tabs>
          <w:tab w:val="left" w:pos="588"/>
        </w:tabs>
        <w:spacing w:before="282" w:after="0" w:line="240" w:lineRule="auto"/>
        <w:ind w:left="588" w:right="0" w:hanging="325"/>
        <w:jc w:val="left"/>
        <w:rPr>
          <w:sz w:val="32"/>
        </w:rPr>
      </w:pPr>
      <w:r>
        <w:rPr>
          <w:sz w:val="32"/>
        </w:rPr>
        <w:t>Once</w:t>
      </w:r>
      <w:r>
        <w:rPr>
          <w:spacing w:val="-10"/>
          <w:sz w:val="32"/>
        </w:rPr>
        <w:t xml:space="preserve"> </w:t>
      </w:r>
      <w:r>
        <w:rPr>
          <w:sz w:val="32"/>
        </w:rPr>
        <w:t>you've</w:t>
      </w:r>
      <w:r>
        <w:rPr>
          <w:spacing w:val="-10"/>
          <w:sz w:val="32"/>
        </w:rPr>
        <w:t xml:space="preserve"> </w:t>
      </w:r>
      <w:r>
        <w:rPr>
          <w:sz w:val="32"/>
        </w:rPr>
        <w:t>selected</w:t>
      </w:r>
      <w:r>
        <w:rPr>
          <w:spacing w:val="-4"/>
          <w:sz w:val="32"/>
        </w:rPr>
        <w:t xml:space="preserve"> </w:t>
      </w:r>
      <w:r>
        <w:rPr>
          <w:sz w:val="32"/>
        </w:rPr>
        <w:t>a</w:t>
      </w:r>
      <w:r>
        <w:rPr>
          <w:spacing w:val="-10"/>
          <w:sz w:val="32"/>
        </w:rPr>
        <w:t xml:space="preserve"> </w:t>
      </w:r>
      <w:r>
        <w:rPr>
          <w:sz w:val="32"/>
        </w:rPr>
        <w:t>policy,</w:t>
      </w:r>
      <w:r>
        <w:rPr>
          <w:spacing w:val="-6"/>
          <w:sz w:val="32"/>
        </w:rPr>
        <w:t xml:space="preserve"> </w:t>
      </w:r>
      <w:r>
        <w:rPr>
          <w:sz w:val="32"/>
        </w:rPr>
        <w:t>click</w:t>
      </w:r>
      <w:r>
        <w:rPr>
          <w:spacing w:val="3"/>
          <w:sz w:val="32"/>
        </w:rPr>
        <w:t xml:space="preserve"> </w:t>
      </w:r>
      <w:r>
        <w:rPr>
          <w:b/>
          <w:spacing w:val="-2"/>
          <w:sz w:val="32"/>
        </w:rPr>
        <w:t>Next</w:t>
      </w:r>
      <w:r>
        <w:rPr>
          <w:spacing w:val="-2"/>
          <w:sz w:val="32"/>
        </w:rPr>
        <w:t>.</w:t>
      </w:r>
    </w:p>
    <w:p w14:paraId="56511589">
      <w:pPr>
        <w:pStyle w:val="7"/>
        <w:spacing w:before="32"/>
        <w:rPr>
          <w:sz w:val="20"/>
        </w:rPr>
      </w:pPr>
      <w:r>
        <w:drawing>
          <wp:inline distT="0" distB="0" distL="114300" distR="114300">
            <wp:extent cx="5842000" cy="2873375"/>
            <wp:effectExtent l="0" t="0" r="0" b="95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3"/>
                    <a:stretch>
                      <a:fillRect/>
                    </a:stretch>
                  </pic:blipFill>
                  <pic:spPr>
                    <a:xfrm>
                      <a:off x="0" y="0"/>
                      <a:ext cx="5842000" cy="2873375"/>
                    </a:xfrm>
                    <a:prstGeom prst="rect">
                      <a:avLst/>
                    </a:prstGeom>
                    <a:noFill/>
                    <a:ln>
                      <a:noFill/>
                    </a:ln>
                  </pic:spPr>
                </pic:pic>
              </a:graphicData>
            </a:graphic>
          </wp:inline>
        </w:drawing>
      </w:r>
    </w:p>
    <w:p w14:paraId="3B590123">
      <w:pPr>
        <w:pStyle w:val="7"/>
      </w:pPr>
    </w:p>
    <w:p w14:paraId="3BA0176E">
      <w:pPr>
        <w:pStyle w:val="7"/>
      </w:pPr>
    </w:p>
    <w:p w14:paraId="11F1DB8E">
      <w:pPr>
        <w:pStyle w:val="7"/>
        <w:spacing w:before="36"/>
      </w:pPr>
    </w:p>
    <w:p w14:paraId="6E155DB1">
      <w:pPr>
        <w:pStyle w:val="3"/>
      </w:pPr>
      <w:r>
        <w:t>Step</w:t>
      </w:r>
      <w:r>
        <w:rPr>
          <w:spacing w:val="-4"/>
        </w:rPr>
        <w:t xml:space="preserve"> </w:t>
      </w:r>
      <w:r>
        <w:rPr>
          <w:spacing w:val="-5"/>
        </w:rPr>
        <w:t>6:</w:t>
      </w:r>
    </w:p>
    <w:p w14:paraId="1FEB0692">
      <w:pPr>
        <w:pStyle w:val="7"/>
        <w:spacing w:before="273"/>
        <w:rPr>
          <w:rFonts w:ascii="Calibri"/>
          <w:sz w:val="48"/>
        </w:rPr>
      </w:pPr>
    </w:p>
    <w:p w14:paraId="67668E52">
      <w:pPr>
        <w:pStyle w:val="9"/>
        <w:numPr>
          <w:ilvl w:val="0"/>
          <w:numId w:val="7"/>
        </w:numPr>
        <w:tabs>
          <w:tab w:val="left" w:pos="387"/>
        </w:tabs>
        <w:spacing w:before="0" w:after="0" w:line="240" w:lineRule="auto"/>
        <w:ind w:left="387" w:right="0" w:hanging="239"/>
        <w:jc w:val="left"/>
        <w:rPr>
          <w:sz w:val="24"/>
        </w:rPr>
      </w:pPr>
      <w:r>
        <w:rPr>
          <w:sz w:val="32"/>
        </w:rPr>
        <w:t>On</w:t>
      </w:r>
      <w:r>
        <w:rPr>
          <w:spacing w:val="-2"/>
          <w:sz w:val="32"/>
        </w:rPr>
        <w:t xml:space="preserve"> </w:t>
      </w:r>
      <w:r>
        <w:rPr>
          <w:sz w:val="32"/>
        </w:rPr>
        <w:t>the</w:t>
      </w:r>
      <w:r>
        <w:rPr>
          <w:spacing w:val="-6"/>
          <w:sz w:val="32"/>
        </w:rPr>
        <w:t xml:space="preserve"> </w:t>
      </w:r>
      <w:r>
        <w:rPr>
          <w:b/>
          <w:sz w:val="32"/>
        </w:rPr>
        <w:t>Role</w:t>
      </w:r>
      <w:r>
        <w:rPr>
          <w:b/>
          <w:spacing w:val="-7"/>
          <w:sz w:val="32"/>
        </w:rPr>
        <w:t xml:space="preserve"> </w:t>
      </w:r>
      <w:r>
        <w:rPr>
          <w:b/>
          <w:sz w:val="32"/>
        </w:rPr>
        <w:t>Details</w:t>
      </w:r>
      <w:r>
        <w:rPr>
          <w:b/>
          <w:spacing w:val="-6"/>
          <w:sz w:val="32"/>
        </w:rPr>
        <w:t xml:space="preserve"> </w:t>
      </w:r>
      <w:r>
        <w:rPr>
          <w:spacing w:val="-4"/>
          <w:sz w:val="32"/>
        </w:rPr>
        <w:t>page:</w:t>
      </w:r>
    </w:p>
    <w:p w14:paraId="77F9A10B">
      <w:pPr>
        <w:pStyle w:val="9"/>
        <w:numPr>
          <w:ilvl w:val="1"/>
          <w:numId w:val="7"/>
        </w:numPr>
        <w:tabs>
          <w:tab w:val="left" w:pos="743"/>
        </w:tabs>
        <w:spacing w:before="281" w:after="0" w:line="240" w:lineRule="auto"/>
        <w:ind w:left="743" w:right="0" w:hanging="360"/>
        <w:jc w:val="left"/>
        <w:rPr>
          <w:sz w:val="32"/>
        </w:rPr>
      </w:pPr>
      <w:r>
        <w:rPr>
          <w:sz w:val="32"/>
        </w:rPr>
        <w:t>Enter</w:t>
      </w:r>
      <w:r>
        <w:rPr>
          <w:spacing w:val="-11"/>
          <w:sz w:val="32"/>
        </w:rPr>
        <w:t xml:space="preserve"> </w:t>
      </w:r>
      <w:r>
        <w:rPr>
          <w:sz w:val="32"/>
        </w:rPr>
        <w:t>a</w:t>
      </w:r>
      <w:r>
        <w:rPr>
          <w:spacing w:val="-9"/>
          <w:sz w:val="32"/>
        </w:rPr>
        <w:t xml:space="preserve"> </w:t>
      </w:r>
      <w:r>
        <w:rPr>
          <w:sz w:val="32"/>
        </w:rPr>
        <w:t>name</w:t>
      </w:r>
      <w:r>
        <w:rPr>
          <w:spacing w:val="-10"/>
          <w:sz w:val="32"/>
        </w:rPr>
        <w:t xml:space="preserve"> </w:t>
      </w:r>
      <w:r>
        <w:rPr>
          <w:sz w:val="32"/>
        </w:rPr>
        <w:t>for</w:t>
      </w:r>
      <w:r>
        <w:rPr>
          <w:spacing w:val="-8"/>
          <w:sz w:val="32"/>
        </w:rPr>
        <w:t xml:space="preserve"> </w:t>
      </w:r>
      <w:r>
        <w:rPr>
          <w:sz w:val="32"/>
        </w:rPr>
        <w:t>your</w:t>
      </w:r>
      <w:r>
        <w:rPr>
          <w:spacing w:val="-8"/>
          <w:sz w:val="32"/>
        </w:rPr>
        <w:t xml:space="preserve"> </w:t>
      </w:r>
      <w:r>
        <w:rPr>
          <w:sz w:val="32"/>
        </w:rPr>
        <w:t>role</w:t>
      </w:r>
      <w:r>
        <w:rPr>
          <w:spacing w:val="-10"/>
          <w:sz w:val="32"/>
        </w:rPr>
        <w:t xml:space="preserve"> </w:t>
      </w:r>
      <w:r>
        <w:rPr>
          <w:sz w:val="32"/>
        </w:rPr>
        <w:t>(e.g.,</w:t>
      </w:r>
      <w:r>
        <w:rPr>
          <w:spacing w:val="-5"/>
          <w:sz w:val="32"/>
        </w:rPr>
        <w:t xml:space="preserve"> </w:t>
      </w:r>
      <w:r>
        <w:rPr>
          <w:sz w:val="32"/>
        </w:rPr>
        <w:t>My-EC2-S3-Access-</w:t>
      </w:r>
      <w:r>
        <w:rPr>
          <w:spacing w:val="-2"/>
          <w:sz w:val="32"/>
        </w:rPr>
        <w:t>Role).</w:t>
      </w:r>
    </w:p>
    <w:p w14:paraId="2173AC7E">
      <w:pPr>
        <w:pStyle w:val="9"/>
        <w:numPr>
          <w:ilvl w:val="1"/>
          <w:numId w:val="7"/>
        </w:numPr>
        <w:tabs>
          <w:tab w:val="left" w:pos="743"/>
        </w:tabs>
        <w:spacing w:before="2" w:after="0" w:line="240" w:lineRule="auto"/>
        <w:ind w:left="743" w:right="0" w:hanging="360"/>
        <w:jc w:val="left"/>
        <w:rPr>
          <w:sz w:val="32"/>
        </w:rPr>
      </w:pPr>
      <w:r>
        <w:rPr>
          <w:sz w:val="32"/>
        </w:rPr>
        <w:t>(Optional)</w:t>
      </w:r>
      <w:r>
        <w:rPr>
          <w:spacing w:val="-9"/>
          <w:sz w:val="32"/>
        </w:rPr>
        <w:t xml:space="preserve"> </w:t>
      </w:r>
      <w:r>
        <w:rPr>
          <w:sz w:val="32"/>
        </w:rPr>
        <w:t>Add</w:t>
      </w:r>
      <w:r>
        <w:rPr>
          <w:spacing w:val="-8"/>
          <w:sz w:val="32"/>
        </w:rPr>
        <w:t xml:space="preserve"> </w:t>
      </w:r>
      <w:r>
        <w:rPr>
          <w:sz w:val="32"/>
        </w:rPr>
        <w:t>a</w:t>
      </w:r>
      <w:r>
        <w:rPr>
          <w:spacing w:val="-8"/>
          <w:sz w:val="32"/>
        </w:rPr>
        <w:t xml:space="preserve"> </w:t>
      </w:r>
      <w:r>
        <w:rPr>
          <w:sz w:val="32"/>
        </w:rPr>
        <w:t>description</w:t>
      </w:r>
      <w:r>
        <w:rPr>
          <w:spacing w:val="-3"/>
          <w:sz w:val="32"/>
        </w:rPr>
        <w:t xml:space="preserve"> </w:t>
      </w:r>
      <w:r>
        <w:rPr>
          <w:sz w:val="32"/>
        </w:rPr>
        <w:t>or</w:t>
      </w:r>
      <w:r>
        <w:rPr>
          <w:spacing w:val="-7"/>
          <w:sz w:val="32"/>
        </w:rPr>
        <w:t xml:space="preserve"> </w:t>
      </w:r>
      <w:r>
        <w:rPr>
          <w:sz w:val="32"/>
        </w:rPr>
        <w:t>tags</w:t>
      </w:r>
      <w:r>
        <w:rPr>
          <w:spacing w:val="-5"/>
          <w:sz w:val="32"/>
        </w:rPr>
        <w:t xml:space="preserve"> </w:t>
      </w:r>
      <w:r>
        <w:rPr>
          <w:sz w:val="32"/>
        </w:rPr>
        <w:t>if</w:t>
      </w:r>
      <w:r>
        <w:rPr>
          <w:spacing w:val="-12"/>
          <w:sz w:val="32"/>
        </w:rPr>
        <w:t xml:space="preserve"> </w:t>
      </w:r>
      <w:r>
        <w:rPr>
          <w:sz w:val="32"/>
        </w:rPr>
        <w:t>you’d</w:t>
      </w:r>
      <w:r>
        <w:rPr>
          <w:spacing w:val="-2"/>
          <w:sz w:val="32"/>
        </w:rPr>
        <w:t xml:space="preserve"> like.</w:t>
      </w:r>
    </w:p>
    <w:p w14:paraId="0416B461">
      <w:pPr>
        <w:pStyle w:val="9"/>
        <w:numPr>
          <w:ilvl w:val="0"/>
          <w:numId w:val="7"/>
        </w:numPr>
        <w:tabs>
          <w:tab w:val="left" w:pos="502"/>
        </w:tabs>
        <w:spacing w:before="280" w:after="0" w:line="240" w:lineRule="auto"/>
        <w:ind w:left="502" w:right="0" w:hanging="316"/>
        <w:jc w:val="left"/>
        <w:rPr>
          <w:sz w:val="32"/>
        </w:rPr>
      </w:pPr>
      <w:r>
        <w:rPr>
          <w:sz w:val="32"/>
        </w:rPr>
        <w:t>Click</w:t>
      </w:r>
      <w:r>
        <w:rPr>
          <w:spacing w:val="-2"/>
          <w:sz w:val="32"/>
        </w:rPr>
        <w:t xml:space="preserve"> </w:t>
      </w:r>
      <w:r>
        <w:rPr>
          <w:b/>
          <w:sz w:val="32"/>
        </w:rPr>
        <w:t>Create</w:t>
      </w:r>
      <w:r>
        <w:rPr>
          <w:b/>
          <w:spacing w:val="-3"/>
          <w:sz w:val="32"/>
        </w:rPr>
        <w:t xml:space="preserve"> </w:t>
      </w:r>
      <w:r>
        <w:rPr>
          <w:b/>
          <w:sz w:val="32"/>
        </w:rPr>
        <w:t>Role</w:t>
      </w:r>
      <w:r>
        <w:rPr>
          <w:b/>
          <w:spacing w:val="-5"/>
          <w:sz w:val="32"/>
        </w:rPr>
        <w:t xml:space="preserve"> </w:t>
      </w:r>
      <w:r>
        <w:rPr>
          <w:sz w:val="32"/>
        </w:rPr>
        <w:t>to</w:t>
      </w:r>
      <w:r>
        <w:rPr>
          <w:spacing w:val="-5"/>
          <w:sz w:val="32"/>
        </w:rPr>
        <w:t xml:space="preserve"> </w:t>
      </w:r>
      <w:r>
        <w:rPr>
          <w:spacing w:val="-2"/>
          <w:sz w:val="32"/>
        </w:rPr>
        <w:t>finish.</w:t>
      </w:r>
    </w:p>
    <w:p w14:paraId="4FDC3EC5">
      <w:pPr>
        <w:pStyle w:val="9"/>
        <w:spacing w:after="0" w:line="240" w:lineRule="auto"/>
        <w:jc w:val="left"/>
        <w:rPr>
          <w:sz w:val="32"/>
        </w:rPr>
        <w:sectPr>
          <w:pgSz w:w="11910" w:h="16840"/>
          <w:pgMar w:top="1440" w:right="1275" w:bottom="280" w:left="1417" w:header="720" w:footer="720" w:gutter="0"/>
          <w:cols w:space="720" w:num="1"/>
        </w:sectPr>
      </w:pPr>
    </w:p>
    <w:p w14:paraId="3089C12F">
      <w:pPr>
        <w:pStyle w:val="7"/>
        <w:ind w:left="812"/>
        <w:rPr>
          <w:sz w:val="20"/>
        </w:rPr>
      </w:pPr>
      <w:r>
        <w:drawing>
          <wp:inline distT="0" distB="0" distL="114300" distR="114300">
            <wp:extent cx="5852160" cy="2941320"/>
            <wp:effectExtent l="0" t="0" r="2540" b="508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4"/>
                    <a:stretch>
                      <a:fillRect/>
                    </a:stretch>
                  </pic:blipFill>
                  <pic:spPr>
                    <a:xfrm>
                      <a:off x="0" y="0"/>
                      <a:ext cx="5852160" cy="2941320"/>
                    </a:xfrm>
                    <a:prstGeom prst="rect">
                      <a:avLst/>
                    </a:prstGeom>
                    <a:noFill/>
                    <a:ln>
                      <a:noFill/>
                    </a:ln>
                  </pic:spPr>
                </pic:pic>
              </a:graphicData>
            </a:graphic>
          </wp:inline>
        </w:drawing>
      </w:r>
    </w:p>
    <w:p w14:paraId="7BF500CA">
      <w:pPr>
        <w:pStyle w:val="7"/>
        <w:rPr>
          <w:sz w:val="48"/>
        </w:rPr>
      </w:pPr>
    </w:p>
    <w:p w14:paraId="56E14E5A">
      <w:pPr>
        <w:pStyle w:val="3"/>
      </w:pPr>
      <w:r>
        <w:t>Step</w:t>
      </w:r>
      <w:r>
        <w:rPr>
          <w:spacing w:val="-4"/>
        </w:rPr>
        <w:t xml:space="preserve"> </w:t>
      </w:r>
      <w:r>
        <w:rPr>
          <w:spacing w:val="-5"/>
        </w:rPr>
        <w:t>7:</w:t>
      </w:r>
    </w:p>
    <w:p w14:paraId="53E4E15C">
      <w:pPr>
        <w:pStyle w:val="9"/>
        <w:numPr>
          <w:ilvl w:val="0"/>
          <w:numId w:val="8"/>
        </w:numPr>
        <w:tabs>
          <w:tab w:val="left" w:pos="507"/>
        </w:tabs>
        <w:spacing w:before="581" w:after="0" w:line="242" w:lineRule="auto"/>
        <w:ind w:left="23" w:right="604" w:firstLine="163"/>
        <w:jc w:val="left"/>
        <w:rPr>
          <w:sz w:val="32"/>
        </w:rPr>
      </w:pPr>
      <w:r>
        <w:rPr>
          <w:sz w:val="32"/>
        </w:rPr>
        <w:t>In</w:t>
      </w:r>
      <w:r>
        <w:rPr>
          <w:spacing w:val="-1"/>
          <w:sz w:val="32"/>
        </w:rPr>
        <w:t xml:space="preserve"> </w:t>
      </w:r>
      <w:r>
        <w:rPr>
          <w:sz w:val="32"/>
        </w:rPr>
        <w:t>the</w:t>
      </w:r>
      <w:r>
        <w:rPr>
          <w:spacing w:val="-7"/>
          <w:sz w:val="32"/>
        </w:rPr>
        <w:t xml:space="preserve"> </w:t>
      </w:r>
      <w:r>
        <w:rPr>
          <w:sz w:val="32"/>
        </w:rPr>
        <w:t>AWS</w:t>
      </w:r>
      <w:r>
        <w:rPr>
          <w:spacing w:val="-4"/>
          <w:sz w:val="32"/>
        </w:rPr>
        <w:t xml:space="preserve"> </w:t>
      </w:r>
      <w:r>
        <w:rPr>
          <w:sz w:val="32"/>
        </w:rPr>
        <w:t>Management</w:t>
      </w:r>
      <w:r>
        <w:rPr>
          <w:spacing w:val="-6"/>
          <w:sz w:val="32"/>
        </w:rPr>
        <w:t xml:space="preserve"> </w:t>
      </w:r>
      <w:r>
        <w:rPr>
          <w:sz w:val="32"/>
        </w:rPr>
        <w:t>Console,</w:t>
      </w:r>
      <w:r>
        <w:rPr>
          <w:spacing w:val="-2"/>
          <w:sz w:val="32"/>
        </w:rPr>
        <w:t xml:space="preserve"> </w:t>
      </w:r>
      <w:r>
        <w:rPr>
          <w:sz w:val="32"/>
        </w:rPr>
        <w:t>search</w:t>
      </w:r>
      <w:r>
        <w:rPr>
          <w:spacing w:val="-5"/>
          <w:sz w:val="32"/>
        </w:rPr>
        <w:t xml:space="preserve"> </w:t>
      </w:r>
      <w:r>
        <w:rPr>
          <w:sz w:val="32"/>
        </w:rPr>
        <w:t xml:space="preserve">for </w:t>
      </w:r>
      <w:r>
        <w:rPr>
          <w:b/>
          <w:sz w:val="32"/>
        </w:rPr>
        <w:t>EC2</w:t>
      </w:r>
      <w:r>
        <w:rPr>
          <w:b/>
          <w:spacing w:val="-4"/>
          <w:sz w:val="32"/>
        </w:rPr>
        <w:t xml:space="preserve"> </w:t>
      </w:r>
      <w:r>
        <w:rPr>
          <w:sz w:val="32"/>
        </w:rPr>
        <w:t>and</w:t>
      </w:r>
      <w:r>
        <w:rPr>
          <w:spacing w:val="-1"/>
          <w:sz w:val="32"/>
        </w:rPr>
        <w:t xml:space="preserve"> </w:t>
      </w:r>
      <w:r>
        <w:rPr>
          <w:sz w:val="32"/>
        </w:rPr>
        <w:t>click</w:t>
      </w:r>
      <w:r>
        <w:rPr>
          <w:spacing w:val="-5"/>
          <w:sz w:val="32"/>
        </w:rPr>
        <w:t xml:space="preserve"> </w:t>
      </w:r>
      <w:r>
        <w:rPr>
          <w:sz w:val="32"/>
        </w:rPr>
        <w:t xml:space="preserve">to open the </w:t>
      </w:r>
      <w:r>
        <w:rPr>
          <w:b/>
          <w:sz w:val="32"/>
        </w:rPr>
        <w:t>EC2 Dashboard</w:t>
      </w:r>
      <w:r>
        <w:rPr>
          <w:sz w:val="32"/>
        </w:rPr>
        <w:t>.</w:t>
      </w:r>
    </w:p>
    <w:p w14:paraId="16C8A162">
      <w:pPr>
        <w:pStyle w:val="9"/>
        <w:numPr>
          <w:ilvl w:val="0"/>
          <w:numId w:val="8"/>
        </w:numPr>
        <w:tabs>
          <w:tab w:val="left" w:pos="507"/>
        </w:tabs>
        <w:spacing w:before="361" w:after="0" w:line="240" w:lineRule="auto"/>
        <w:ind w:left="507" w:right="0" w:hanging="321"/>
        <w:jc w:val="left"/>
        <w:rPr>
          <w:sz w:val="32"/>
        </w:rPr>
      </w:pPr>
      <w:r>
        <w:rPr>
          <w:sz w:val="32"/>
        </w:rPr>
        <w:t>Select</w:t>
      </w:r>
      <w:r>
        <w:rPr>
          <w:spacing w:val="-5"/>
          <w:sz w:val="32"/>
        </w:rPr>
        <w:t xml:space="preserve"> </w:t>
      </w:r>
      <w:r>
        <w:rPr>
          <w:sz w:val="32"/>
        </w:rPr>
        <w:t>the</w:t>
      </w:r>
      <w:r>
        <w:rPr>
          <w:spacing w:val="-9"/>
          <w:sz w:val="32"/>
        </w:rPr>
        <w:t xml:space="preserve"> </w:t>
      </w:r>
      <w:r>
        <w:rPr>
          <w:sz w:val="32"/>
        </w:rPr>
        <w:t>instance</w:t>
      </w:r>
      <w:r>
        <w:rPr>
          <w:spacing w:val="-9"/>
          <w:sz w:val="32"/>
        </w:rPr>
        <w:t xml:space="preserve"> </w:t>
      </w:r>
      <w:r>
        <w:rPr>
          <w:sz w:val="32"/>
        </w:rPr>
        <w:t>(VM)</w:t>
      </w:r>
      <w:r>
        <w:rPr>
          <w:spacing w:val="-8"/>
          <w:sz w:val="32"/>
        </w:rPr>
        <w:t xml:space="preserve"> </w:t>
      </w:r>
      <w:r>
        <w:rPr>
          <w:sz w:val="32"/>
        </w:rPr>
        <w:t>you</w:t>
      </w:r>
      <w:r>
        <w:rPr>
          <w:spacing w:val="-3"/>
          <w:sz w:val="32"/>
        </w:rPr>
        <w:t xml:space="preserve"> </w:t>
      </w:r>
      <w:r>
        <w:rPr>
          <w:sz w:val="32"/>
        </w:rPr>
        <w:t>want</w:t>
      </w:r>
      <w:r>
        <w:rPr>
          <w:spacing w:val="-5"/>
          <w:sz w:val="32"/>
        </w:rPr>
        <w:t xml:space="preserve"> </w:t>
      </w:r>
      <w:r>
        <w:rPr>
          <w:sz w:val="32"/>
        </w:rPr>
        <w:t>to</w:t>
      </w:r>
      <w:r>
        <w:rPr>
          <w:spacing w:val="-12"/>
          <w:sz w:val="32"/>
        </w:rPr>
        <w:t xml:space="preserve"> </w:t>
      </w:r>
      <w:r>
        <w:rPr>
          <w:sz w:val="32"/>
        </w:rPr>
        <w:t>assign</w:t>
      </w:r>
      <w:r>
        <w:rPr>
          <w:spacing w:val="-4"/>
          <w:sz w:val="32"/>
        </w:rPr>
        <w:t xml:space="preserve"> </w:t>
      </w:r>
      <w:r>
        <w:rPr>
          <w:sz w:val="32"/>
        </w:rPr>
        <w:t>the</w:t>
      </w:r>
      <w:r>
        <w:rPr>
          <w:spacing w:val="-9"/>
          <w:sz w:val="32"/>
        </w:rPr>
        <w:t xml:space="preserve"> </w:t>
      </w:r>
      <w:r>
        <w:rPr>
          <w:sz w:val="32"/>
        </w:rPr>
        <w:t>IAM</w:t>
      </w:r>
      <w:r>
        <w:rPr>
          <w:spacing w:val="-3"/>
          <w:sz w:val="32"/>
        </w:rPr>
        <w:t xml:space="preserve"> </w:t>
      </w:r>
      <w:r>
        <w:rPr>
          <w:sz w:val="32"/>
        </w:rPr>
        <w:t>role</w:t>
      </w:r>
      <w:r>
        <w:rPr>
          <w:spacing w:val="-9"/>
          <w:sz w:val="32"/>
        </w:rPr>
        <w:t xml:space="preserve"> </w:t>
      </w:r>
      <w:r>
        <w:rPr>
          <w:spacing w:val="-5"/>
          <w:sz w:val="32"/>
        </w:rPr>
        <w:t>to.</w:t>
      </w:r>
    </w:p>
    <w:p w14:paraId="1D5F6AA4">
      <w:pPr>
        <w:pStyle w:val="7"/>
        <w:spacing w:before="127"/>
        <w:rPr>
          <w:sz w:val="20"/>
        </w:rPr>
      </w:pPr>
      <w:r>
        <w:drawing>
          <wp:inline distT="0" distB="0" distL="114300" distR="114300">
            <wp:extent cx="5845810" cy="2886075"/>
            <wp:effectExtent l="0" t="0" r="889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5"/>
                    <a:stretch>
                      <a:fillRect/>
                    </a:stretch>
                  </pic:blipFill>
                  <pic:spPr>
                    <a:xfrm>
                      <a:off x="0" y="0"/>
                      <a:ext cx="5845810" cy="2886075"/>
                    </a:xfrm>
                    <a:prstGeom prst="rect">
                      <a:avLst/>
                    </a:prstGeom>
                    <a:noFill/>
                    <a:ln>
                      <a:noFill/>
                    </a:ln>
                  </pic:spPr>
                </pic:pic>
              </a:graphicData>
            </a:graphic>
          </wp:inline>
        </w:drawing>
      </w:r>
    </w:p>
    <w:p w14:paraId="67A79501">
      <w:pPr>
        <w:pStyle w:val="7"/>
        <w:spacing w:after="0"/>
        <w:rPr>
          <w:sz w:val="20"/>
        </w:rPr>
        <w:sectPr>
          <w:pgSz w:w="11910" w:h="16840"/>
          <w:pgMar w:top="1420" w:right="1275" w:bottom="280" w:left="1417" w:header="720" w:footer="720" w:gutter="0"/>
          <w:cols w:space="720" w:num="1"/>
        </w:sectPr>
      </w:pPr>
    </w:p>
    <w:p w14:paraId="66ADE5E0">
      <w:pPr>
        <w:pStyle w:val="3"/>
        <w:spacing w:line="567" w:lineRule="exact"/>
      </w:pPr>
      <w:r>
        <w:t>Step</w:t>
      </w:r>
      <w:r>
        <w:rPr>
          <w:spacing w:val="-4"/>
        </w:rPr>
        <w:t xml:space="preserve"> </w:t>
      </w:r>
      <w:r>
        <w:rPr>
          <w:spacing w:val="-5"/>
        </w:rPr>
        <w:t>8:</w:t>
      </w:r>
    </w:p>
    <w:p w14:paraId="313BF4B7">
      <w:pPr>
        <w:pStyle w:val="9"/>
        <w:numPr>
          <w:ilvl w:val="0"/>
          <w:numId w:val="9"/>
        </w:numPr>
        <w:tabs>
          <w:tab w:val="left" w:pos="566"/>
        </w:tabs>
        <w:spacing w:before="584" w:after="0" w:line="237" w:lineRule="auto"/>
        <w:ind w:left="23" w:right="158" w:firstLine="0"/>
        <w:jc w:val="left"/>
        <w:rPr>
          <w:sz w:val="32"/>
        </w:rPr>
      </w:pPr>
      <w:r>
        <w:rPr>
          <w:sz w:val="32"/>
        </w:rPr>
        <w:t>In</w:t>
      </w:r>
      <w:r>
        <w:rPr>
          <w:spacing w:val="40"/>
          <w:sz w:val="32"/>
        </w:rPr>
        <w:t xml:space="preserve"> </w:t>
      </w:r>
      <w:r>
        <w:rPr>
          <w:sz w:val="32"/>
        </w:rPr>
        <w:t>the</w:t>
      </w:r>
      <w:r>
        <w:rPr>
          <w:spacing w:val="40"/>
          <w:sz w:val="32"/>
        </w:rPr>
        <w:t xml:space="preserve"> </w:t>
      </w:r>
      <w:r>
        <w:rPr>
          <w:b/>
          <w:sz w:val="32"/>
        </w:rPr>
        <w:t>Instance</w:t>
      </w:r>
      <w:r>
        <w:rPr>
          <w:b/>
          <w:spacing w:val="40"/>
          <w:sz w:val="32"/>
        </w:rPr>
        <w:t xml:space="preserve"> </w:t>
      </w:r>
      <w:r>
        <w:rPr>
          <w:b/>
          <w:sz w:val="32"/>
        </w:rPr>
        <w:t>details</w:t>
      </w:r>
      <w:r>
        <w:rPr>
          <w:b/>
          <w:spacing w:val="40"/>
          <w:sz w:val="32"/>
        </w:rPr>
        <w:t xml:space="preserve"> </w:t>
      </w:r>
      <w:r>
        <w:rPr>
          <w:sz w:val="32"/>
        </w:rPr>
        <w:t>section,</w:t>
      </w:r>
      <w:r>
        <w:rPr>
          <w:spacing w:val="40"/>
          <w:sz w:val="32"/>
        </w:rPr>
        <w:t xml:space="preserve"> </w:t>
      </w:r>
      <w:r>
        <w:rPr>
          <w:sz w:val="32"/>
        </w:rPr>
        <w:t>click</w:t>
      </w:r>
      <w:r>
        <w:rPr>
          <w:spacing w:val="40"/>
          <w:sz w:val="32"/>
        </w:rPr>
        <w:t xml:space="preserve"> </w:t>
      </w:r>
      <w:r>
        <w:rPr>
          <w:b/>
          <w:sz w:val="32"/>
        </w:rPr>
        <w:t>Actions</w:t>
      </w:r>
      <w:r>
        <w:rPr>
          <w:b/>
          <w:spacing w:val="40"/>
          <w:sz w:val="32"/>
        </w:rPr>
        <w:t xml:space="preserve"> </w:t>
      </w:r>
      <w:r>
        <w:rPr>
          <w:sz w:val="32"/>
        </w:rPr>
        <w:t>in</w:t>
      </w:r>
      <w:r>
        <w:rPr>
          <w:spacing w:val="40"/>
          <w:sz w:val="32"/>
        </w:rPr>
        <w:t xml:space="preserve"> </w:t>
      </w:r>
      <w:r>
        <w:rPr>
          <w:sz w:val="32"/>
        </w:rPr>
        <w:t>the</w:t>
      </w:r>
      <w:r>
        <w:rPr>
          <w:spacing w:val="40"/>
          <w:sz w:val="32"/>
        </w:rPr>
        <w:t xml:space="preserve"> </w:t>
      </w:r>
      <w:r>
        <w:rPr>
          <w:sz w:val="32"/>
        </w:rPr>
        <w:t>top</w:t>
      </w:r>
      <w:r>
        <w:rPr>
          <w:spacing w:val="40"/>
          <w:sz w:val="32"/>
        </w:rPr>
        <w:t xml:space="preserve"> </w:t>
      </w:r>
      <w:r>
        <w:rPr>
          <w:sz w:val="32"/>
        </w:rPr>
        <w:t>right</w:t>
      </w:r>
      <w:r>
        <w:rPr>
          <w:spacing w:val="40"/>
          <w:sz w:val="32"/>
        </w:rPr>
        <w:t xml:space="preserve"> </w:t>
      </w:r>
      <w:r>
        <w:rPr>
          <w:spacing w:val="-2"/>
          <w:sz w:val="32"/>
        </w:rPr>
        <w:t>corner.</w:t>
      </w:r>
    </w:p>
    <w:p w14:paraId="45231E8D">
      <w:pPr>
        <w:pStyle w:val="9"/>
        <w:numPr>
          <w:ilvl w:val="0"/>
          <w:numId w:val="9"/>
        </w:numPr>
        <w:tabs>
          <w:tab w:val="left" w:pos="425"/>
        </w:tabs>
        <w:spacing w:before="281" w:after="0" w:line="240" w:lineRule="auto"/>
        <w:ind w:left="425" w:right="0" w:hanging="402"/>
        <w:jc w:val="left"/>
        <w:rPr>
          <w:sz w:val="32"/>
        </w:rPr>
      </w:pPr>
      <w:r>
        <w:rPr>
          <w:sz w:val="32"/>
        </w:rPr>
        <w:t>From</w:t>
      </w:r>
      <w:r>
        <w:rPr>
          <w:spacing w:val="-10"/>
          <w:sz w:val="32"/>
        </w:rPr>
        <w:t xml:space="preserve"> </w:t>
      </w:r>
      <w:r>
        <w:rPr>
          <w:sz w:val="32"/>
        </w:rPr>
        <w:t>the</w:t>
      </w:r>
      <w:r>
        <w:rPr>
          <w:spacing w:val="-10"/>
          <w:sz w:val="32"/>
        </w:rPr>
        <w:t xml:space="preserve"> </w:t>
      </w:r>
      <w:r>
        <w:rPr>
          <w:sz w:val="32"/>
        </w:rPr>
        <w:t>dropdown,</w:t>
      </w:r>
      <w:r>
        <w:rPr>
          <w:spacing w:val="-5"/>
          <w:sz w:val="32"/>
        </w:rPr>
        <w:t xml:space="preserve"> </w:t>
      </w:r>
      <w:r>
        <w:rPr>
          <w:sz w:val="32"/>
        </w:rPr>
        <w:t>choose</w:t>
      </w:r>
      <w:r>
        <w:rPr>
          <w:spacing w:val="-6"/>
          <w:sz w:val="32"/>
        </w:rPr>
        <w:t xml:space="preserve"> </w:t>
      </w:r>
      <w:r>
        <w:rPr>
          <w:b/>
          <w:sz w:val="32"/>
        </w:rPr>
        <w:t>Security</w:t>
      </w:r>
      <w:r>
        <w:rPr>
          <w:b/>
          <w:spacing w:val="-7"/>
          <w:sz w:val="32"/>
        </w:rPr>
        <w:t xml:space="preserve"> </w:t>
      </w:r>
      <w:r>
        <w:rPr>
          <w:sz w:val="32"/>
        </w:rPr>
        <w:t>&gt;</w:t>
      </w:r>
      <w:r>
        <w:rPr>
          <w:spacing w:val="-5"/>
          <w:sz w:val="32"/>
        </w:rPr>
        <w:t xml:space="preserve"> </w:t>
      </w:r>
      <w:r>
        <w:rPr>
          <w:b/>
          <w:sz w:val="32"/>
        </w:rPr>
        <w:t>Modify</w:t>
      </w:r>
      <w:r>
        <w:rPr>
          <w:b/>
          <w:spacing w:val="-4"/>
          <w:sz w:val="32"/>
        </w:rPr>
        <w:t xml:space="preserve"> </w:t>
      </w:r>
      <w:r>
        <w:rPr>
          <w:b/>
          <w:sz w:val="32"/>
        </w:rPr>
        <w:t>IAM</w:t>
      </w:r>
      <w:r>
        <w:rPr>
          <w:b/>
          <w:spacing w:val="-7"/>
          <w:sz w:val="32"/>
        </w:rPr>
        <w:t xml:space="preserve"> </w:t>
      </w:r>
      <w:r>
        <w:rPr>
          <w:b/>
          <w:spacing w:val="-2"/>
          <w:sz w:val="32"/>
        </w:rPr>
        <w:t>Role</w:t>
      </w:r>
      <w:r>
        <w:rPr>
          <w:spacing w:val="-2"/>
          <w:sz w:val="32"/>
        </w:rPr>
        <w:t>.</w:t>
      </w:r>
    </w:p>
    <w:p w14:paraId="3067EE33">
      <w:pPr>
        <w:pStyle w:val="7"/>
        <w:spacing w:before="42"/>
        <w:rPr>
          <w:sz w:val="20"/>
        </w:rPr>
      </w:pPr>
      <w:r>
        <w:drawing>
          <wp:inline distT="0" distB="0" distL="114300" distR="114300">
            <wp:extent cx="5845810" cy="2901950"/>
            <wp:effectExtent l="0" t="0" r="8890" b="635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16"/>
                    <a:stretch>
                      <a:fillRect/>
                    </a:stretch>
                  </pic:blipFill>
                  <pic:spPr>
                    <a:xfrm>
                      <a:off x="0" y="0"/>
                      <a:ext cx="5845810" cy="2901950"/>
                    </a:xfrm>
                    <a:prstGeom prst="rect">
                      <a:avLst/>
                    </a:prstGeom>
                    <a:noFill/>
                    <a:ln>
                      <a:noFill/>
                    </a:ln>
                  </pic:spPr>
                </pic:pic>
              </a:graphicData>
            </a:graphic>
          </wp:inline>
        </w:drawing>
      </w:r>
    </w:p>
    <w:p w14:paraId="4AE00E91">
      <w:pPr>
        <w:pStyle w:val="7"/>
      </w:pPr>
    </w:p>
    <w:p w14:paraId="0BE46A3F">
      <w:pPr>
        <w:pStyle w:val="7"/>
        <w:spacing w:before="155"/>
      </w:pPr>
    </w:p>
    <w:p w14:paraId="3CBB5ABD">
      <w:pPr>
        <w:pStyle w:val="3"/>
      </w:pPr>
      <w:r>
        <w:t>Step</w:t>
      </w:r>
      <w:r>
        <w:rPr>
          <w:spacing w:val="-4"/>
        </w:rPr>
        <w:t xml:space="preserve"> </w:t>
      </w:r>
      <w:r>
        <w:rPr>
          <w:spacing w:val="-5"/>
        </w:rPr>
        <w:t>9:</w:t>
      </w:r>
    </w:p>
    <w:p w14:paraId="6252D079">
      <w:pPr>
        <w:pStyle w:val="7"/>
        <w:spacing w:before="278"/>
        <w:rPr>
          <w:rFonts w:ascii="Calibri"/>
          <w:sz w:val="48"/>
        </w:rPr>
      </w:pPr>
    </w:p>
    <w:p w14:paraId="5F082531">
      <w:pPr>
        <w:pStyle w:val="9"/>
        <w:numPr>
          <w:ilvl w:val="1"/>
          <w:numId w:val="9"/>
        </w:numPr>
        <w:tabs>
          <w:tab w:val="left" w:pos="521"/>
        </w:tabs>
        <w:spacing w:before="0" w:after="0" w:line="240" w:lineRule="auto"/>
        <w:ind w:left="521" w:right="0" w:hanging="335"/>
        <w:jc w:val="left"/>
        <w:rPr>
          <w:sz w:val="32"/>
        </w:rPr>
      </w:pPr>
      <w:r>
        <w:rPr>
          <w:sz w:val="32"/>
        </w:rPr>
        <w:t>In</w:t>
      </w:r>
      <w:r>
        <w:rPr>
          <w:spacing w:val="9"/>
          <w:sz w:val="32"/>
        </w:rPr>
        <w:t xml:space="preserve"> </w:t>
      </w:r>
      <w:r>
        <w:rPr>
          <w:sz w:val="32"/>
        </w:rPr>
        <w:t>the</w:t>
      </w:r>
      <w:r>
        <w:rPr>
          <w:spacing w:val="6"/>
          <w:sz w:val="32"/>
        </w:rPr>
        <w:t xml:space="preserve"> </w:t>
      </w:r>
      <w:r>
        <w:rPr>
          <w:b/>
          <w:sz w:val="32"/>
        </w:rPr>
        <w:t>Modify</w:t>
      </w:r>
      <w:r>
        <w:rPr>
          <w:b/>
          <w:spacing w:val="6"/>
          <w:sz w:val="32"/>
        </w:rPr>
        <w:t xml:space="preserve"> </w:t>
      </w:r>
      <w:r>
        <w:rPr>
          <w:b/>
          <w:sz w:val="32"/>
        </w:rPr>
        <w:t>IAM</w:t>
      </w:r>
      <w:r>
        <w:rPr>
          <w:b/>
          <w:spacing w:val="2"/>
          <w:sz w:val="32"/>
        </w:rPr>
        <w:t xml:space="preserve"> </w:t>
      </w:r>
      <w:r>
        <w:rPr>
          <w:b/>
          <w:sz w:val="32"/>
        </w:rPr>
        <w:t>role</w:t>
      </w:r>
      <w:r>
        <w:rPr>
          <w:b/>
          <w:spacing w:val="7"/>
          <w:sz w:val="32"/>
        </w:rPr>
        <w:t xml:space="preserve"> </w:t>
      </w:r>
      <w:r>
        <w:rPr>
          <w:sz w:val="32"/>
        </w:rPr>
        <w:t>window,</w:t>
      </w:r>
      <w:r>
        <w:rPr>
          <w:spacing w:val="9"/>
          <w:sz w:val="32"/>
        </w:rPr>
        <w:t xml:space="preserve"> </w:t>
      </w:r>
      <w:r>
        <w:rPr>
          <w:sz w:val="32"/>
        </w:rPr>
        <w:t>you</w:t>
      </w:r>
      <w:r>
        <w:rPr>
          <w:spacing w:val="9"/>
          <w:sz w:val="32"/>
        </w:rPr>
        <w:t xml:space="preserve"> </w:t>
      </w:r>
      <w:r>
        <w:rPr>
          <w:sz w:val="32"/>
        </w:rPr>
        <w:t>should</w:t>
      </w:r>
      <w:r>
        <w:rPr>
          <w:spacing w:val="6"/>
          <w:sz w:val="32"/>
        </w:rPr>
        <w:t xml:space="preserve"> </w:t>
      </w:r>
      <w:r>
        <w:rPr>
          <w:sz w:val="32"/>
        </w:rPr>
        <w:t>see</w:t>
      </w:r>
      <w:r>
        <w:rPr>
          <w:spacing w:val="5"/>
          <w:sz w:val="32"/>
        </w:rPr>
        <w:t xml:space="preserve"> </w:t>
      </w:r>
      <w:r>
        <w:rPr>
          <w:sz w:val="32"/>
        </w:rPr>
        <w:t>a</w:t>
      </w:r>
      <w:r>
        <w:rPr>
          <w:spacing w:val="5"/>
          <w:sz w:val="32"/>
        </w:rPr>
        <w:t xml:space="preserve"> </w:t>
      </w:r>
      <w:r>
        <w:rPr>
          <w:sz w:val="32"/>
        </w:rPr>
        <w:t>dropdown</w:t>
      </w:r>
      <w:r>
        <w:rPr>
          <w:spacing w:val="10"/>
          <w:sz w:val="32"/>
        </w:rPr>
        <w:t xml:space="preserve"> </w:t>
      </w:r>
      <w:r>
        <w:rPr>
          <w:spacing w:val="-5"/>
          <w:sz w:val="32"/>
        </w:rPr>
        <w:t>for</w:t>
      </w:r>
    </w:p>
    <w:p w14:paraId="4011B01B">
      <w:pPr>
        <w:pStyle w:val="4"/>
        <w:spacing w:before="2"/>
        <w:rPr>
          <w:b w:val="0"/>
        </w:rPr>
      </w:pPr>
      <w:r>
        <w:t>IAM</w:t>
      </w:r>
      <w:r>
        <w:rPr>
          <w:spacing w:val="-3"/>
        </w:rPr>
        <w:t xml:space="preserve"> </w:t>
      </w:r>
      <w:r>
        <w:rPr>
          <w:spacing w:val="-2"/>
        </w:rPr>
        <w:t>role</w:t>
      </w:r>
      <w:r>
        <w:rPr>
          <w:b w:val="0"/>
          <w:spacing w:val="-2"/>
        </w:rPr>
        <w:t>.</w:t>
      </w:r>
    </w:p>
    <w:p w14:paraId="78AAFC01">
      <w:pPr>
        <w:pStyle w:val="9"/>
        <w:numPr>
          <w:ilvl w:val="1"/>
          <w:numId w:val="9"/>
        </w:numPr>
        <w:tabs>
          <w:tab w:val="left" w:pos="603"/>
        </w:tabs>
        <w:spacing w:before="275" w:after="0" w:line="240" w:lineRule="auto"/>
        <w:ind w:left="23" w:right="157" w:firstLine="163"/>
        <w:jc w:val="left"/>
        <w:rPr>
          <w:sz w:val="32"/>
        </w:rPr>
      </w:pPr>
      <w:r>
        <w:rPr>
          <w:sz w:val="32"/>
        </w:rPr>
        <w:t>Select</w:t>
      </w:r>
      <w:r>
        <w:rPr>
          <w:spacing w:val="40"/>
          <w:sz w:val="32"/>
        </w:rPr>
        <w:t xml:space="preserve"> </w:t>
      </w:r>
      <w:r>
        <w:rPr>
          <w:sz w:val="32"/>
        </w:rPr>
        <w:t>the</w:t>
      </w:r>
      <w:r>
        <w:rPr>
          <w:spacing w:val="40"/>
          <w:sz w:val="32"/>
        </w:rPr>
        <w:t xml:space="preserve"> </w:t>
      </w:r>
      <w:r>
        <w:rPr>
          <w:sz w:val="32"/>
        </w:rPr>
        <w:t>role</w:t>
      </w:r>
      <w:r>
        <w:rPr>
          <w:spacing w:val="40"/>
          <w:sz w:val="32"/>
        </w:rPr>
        <w:t xml:space="preserve"> </w:t>
      </w:r>
      <w:r>
        <w:rPr>
          <w:sz w:val="32"/>
        </w:rPr>
        <w:t>you</w:t>
      </w:r>
      <w:r>
        <w:rPr>
          <w:spacing w:val="40"/>
          <w:sz w:val="32"/>
        </w:rPr>
        <w:t xml:space="preserve"> </w:t>
      </w:r>
      <w:r>
        <w:rPr>
          <w:sz w:val="32"/>
        </w:rPr>
        <w:t>created</w:t>
      </w:r>
      <w:r>
        <w:rPr>
          <w:spacing w:val="40"/>
          <w:sz w:val="32"/>
        </w:rPr>
        <w:t xml:space="preserve"> </w:t>
      </w:r>
      <w:r>
        <w:rPr>
          <w:sz w:val="32"/>
        </w:rPr>
        <w:t>earlier</w:t>
      </w:r>
      <w:r>
        <w:rPr>
          <w:spacing w:val="40"/>
          <w:sz w:val="32"/>
        </w:rPr>
        <w:t xml:space="preserve"> </w:t>
      </w:r>
      <w:r>
        <w:rPr>
          <w:sz w:val="32"/>
        </w:rPr>
        <w:t>(e.g.,</w:t>
      </w:r>
      <w:r>
        <w:rPr>
          <w:spacing w:val="80"/>
          <w:sz w:val="32"/>
        </w:rPr>
        <w:t xml:space="preserve"> </w:t>
      </w:r>
      <w:r>
        <w:rPr>
          <w:sz w:val="32"/>
        </w:rPr>
        <w:t>My-EC2-S3-Access-</w:t>
      </w:r>
      <w:r>
        <w:rPr>
          <w:spacing w:val="80"/>
          <w:sz w:val="32"/>
        </w:rPr>
        <w:t xml:space="preserve"> </w:t>
      </w:r>
      <w:r>
        <w:rPr>
          <w:spacing w:val="-2"/>
          <w:sz w:val="32"/>
        </w:rPr>
        <w:t>Role).</w:t>
      </w:r>
    </w:p>
    <w:p w14:paraId="161C4799">
      <w:pPr>
        <w:pStyle w:val="9"/>
        <w:numPr>
          <w:ilvl w:val="1"/>
          <w:numId w:val="9"/>
        </w:numPr>
        <w:tabs>
          <w:tab w:val="left" w:pos="502"/>
        </w:tabs>
        <w:spacing w:before="282" w:after="0" w:line="240" w:lineRule="auto"/>
        <w:ind w:left="502" w:right="0" w:hanging="316"/>
        <w:jc w:val="left"/>
        <w:rPr>
          <w:sz w:val="32"/>
        </w:rPr>
      </w:pPr>
      <w:r>
        <w:rPr>
          <w:sz w:val="32"/>
        </w:rPr>
        <w:t>Click</w:t>
      </w:r>
      <w:r>
        <w:rPr>
          <w:spacing w:val="-1"/>
          <w:sz w:val="32"/>
        </w:rPr>
        <w:t xml:space="preserve"> </w:t>
      </w:r>
      <w:r>
        <w:rPr>
          <w:b/>
          <w:sz w:val="32"/>
        </w:rPr>
        <w:t>Update</w:t>
      </w:r>
      <w:r>
        <w:rPr>
          <w:b/>
          <w:spacing w:val="-2"/>
          <w:sz w:val="32"/>
        </w:rPr>
        <w:t xml:space="preserve"> </w:t>
      </w:r>
      <w:r>
        <w:rPr>
          <w:b/>
          <w:sz w:val="32"/>
        </w:rPr>
        <w:t>IAM</w:t>
      </w:r>
      <w:r>
        <w:rPr>
          <w:b/>
          <w:spacing w:val="-9"/>
          <w:sz w:val="32"/>
        </w:rPr>
        <w:t xml:space="preserve"> </w:t>
      </w:r>
      <w:r>
        <w:rPr>
          <w:b/>
          <w:sz w:val="32"/>
        </w:rPr>
        <w:t>role</w:t>
      </w:r>
      <w:r>
        <w:rPr>
          <w:b/>
          <w:spacing w:val="-4"/>
          <w:sz w:val="32"/>
        </w:rPr>
        <w:t xml:space="preserve"> </w:t>
      </w:r>
      <w:r>
        <w:rPr>
          <w:sz w:val="32"/>
        </w:rPr>
        <w:t>to</w:t>
      </w:r>
      <w:r>
        <w:rPr>
          <w:spacing w:val="-5"/>
          <w:sz w:val="32"/>
        </w:rPr>
        <w:t xml:space="preserve"> </w:t>
      </w:r>
      <w:r>
        <w:rPr>
          <w:sz w:val="32"/>
        </w:rPr>
        <w:t>apply</w:t>
      </w:r>
      <w:r>
        <w:rPr>
          <w:spacing w:val="-10"/>
          <w:sz w:val="32"/>
        </w:rPr>
        <w:t xml:space="preserve"> </w:t>
      </w:r>
      <w:r>
        <w:rPr>
          <w:sz w:val="32"/>
        </w:rPr>
        <w:t>the</w:t>
      </w:r>
      <w:r>
        <w:rPr>
          <w:spacing w:val="-6"/>
          <w:sz w:val="32"/>
        </w:rPr>
        <w:t xml:space="preserve"> </w:t>
      </w:r>
      <w:r>
        <w:rPr>
          <w:spacing w:val="-2"/>
          <w:sz w:val="32"/>
        </w:rPr>
        <w:t>changes.</w:t>
      </w:r>
    </w:p>
    <w:p w14:paraId="73D046EB">
      <w:pPr>
        <w:pStyle w:val="9"/>
        <w:spacing w:after="0" w:line="240" w:lineRule="auto"/>
        <w:jc w:val="left"/>
        <w:rPr>
          <w:sz w:val="32"/>
        </w:rPr>
        <w:sectPr>
          <w:pgSz w:w="11910" w:h="16840"/>
          <w:pgMar w:top="1440" w:right="1275" w:bottom="280" w:left="1417" w:header="720" w:footer="720" w:gutter="0"/>
          <w:cols w:space="720" w:num="1"/>
        </w:sectPr>
      </w:pPr>
    </w:p>
    <w:p w14:paraId="29A5E86D">
      <w:pPr>
        <w:pStyle w:val="7"/>
        <w:ind w:left="59"/>
        <w:rPr>
          <w:sz w:val="20"/>
        </w:rPr>
      </w:pPr>
      <w:r>
        <w:drawing>
          <wp:inline distT="0" distB="0" distL="114300" distR="114300">
            <wp:extent cx="5845810" cy="2874010"/>
            <wp:effectExtent l="0" t="0" r="8890" b="88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7"/>
                    <a:stretch>
                      <a:fillRect/>
                    </a:stretch>
                  </pic:blipFill>
                  <pic:spPr>
                    <a:xfrm>
                      <a:off x="0" y="0"/>
                      <a:ext cx="5845810" cy="2874010"/>
                    </a:xfrm>
                    <a:prstGeom prst="rect">
                      <a:avLst/>
                    </a:prstGeom>
                    <a:noFill/>
                    <a:ln>
                      <a:noFill/>
                    </a:ln>
                  </pic:spPr>
                </pic:pic>
              </a:graphicData>
            </a:graphic>
          </wp:inline>
        </w:drawing>
      </w:r>
    </w:p>
    <w:p w14:paraId="1F2EEFBB">
      <w:pPr>
        <w:pStyle w:val="7"/>
        <w:spacing w:before="6"/>
        <w:rPr>
          <w:sz w:val="48"/>
        </w:rPr>
      </w:pPr>
    </w:p>
    <w:p w14:paraId="010B9E4A">
      <w:pPr>
        <w:pStyle w:val="3"/>
        <w:spacing w:before="1"/>
        <w:jc w:val="both"/>
      </w:pPr>
      <w:r>
        <w:t>Step</w:t>
      </w:r>
      <w:r>
        <w:rPr>
          <w:spacing w:val="-4"/>
        </w:rPr>
        <w:t xml:space="preserve"> </w:t>
      </w:r>
      <w:r>
        <w:rPr>
          <w:spacing w:val="-5"/>
        </w:rPr>
        <w:t>10:</w:t>
      </w:r>
    </w:p>
    <w:p w14:paraId="4257BA78">
      <w:pPr>
        <w:pStyle w:val="9"/>
        <w:numPr>
          <w:ilvl w:val="0"/>
          <w:numId w:val="10"/>
        </w:numPr>
        <w:tabs>
          <w:tab w:val="left" w:pos="507"/>
        </w:tabs>
        <w:spacing w:before="580" w:after="0" w:line="240" w:lineRule="auto"/>
        <w:ind w:left="23" w:right="1516" w:firstLine="163"/>
        <w:jc w:val="left"/>
        <w:rPr>
          <w:sz w:val="32"/>
        </w:rPr>
      </w:pPr>
      <w:r>
        <w:rPr>
          <w:sz w:val="32"/>
        </w:rPr>
        <w:t>Open</w:t>
      </w:r>
      <w:r>
        <w:rPr>
          <w:spacing w:val="-2"/>
          <w:sz w:val="32"/>
        </w:rPr>
        <w:t xml:space="preserve"> </w:t>
      </w:r>
      <w:r>
        <w:rPr>
          <w:sz w:val="32"/>
        </w:rPr>
        <w:t>your</w:t>
      </w:r>
      <w:r>
        <w:rPr>
          <w:spacing w:val="-5"/>
          <w:sz w:val="32"/>
        </w:rPr>
        <w:t xml:space="preserve"> </w:t>
      </w:r>
      <w:r>
        <w:rPr>
          <w:sz w:val="32"/>
        </w:rPr>
        <w:t>terminal</w:t>
      </w:r>
      <w:r>
        <w:rPr>
          <w:spacing w:val="-6"/>
          <w:sz w:val="32"/>
        </w:rPr>
        <w:t xml:space="preserve"> </w:t>
      </w:r>
      <w:r>
        <w:rPr>
          <w:sz w:val="32"/>
        </w:rPr>
        <w:t>(if</w:t>
      </w:r>
      <w:r>
        <w:rPr>
          <w:spacing w:val="-5"/>
          <w:sz w:val="32"/>
        </w:rPr>
        <w:t xml:space="preserve"> </w:t>
      </w:r>
      <w:r>
        <w:rPr>
          <w:sz w:val="32"/>
        </w:rPr>
        <w:t>you're</w:t>
      </w:r>
      <w:r>
        <w:rPr>
          <w:spacing w:val="-7"/>
          <w:sz w:val="32"/>
        </w:rPr>
        <w:t xml:space="preserve"> </w:t>
      </w:r>
      <w:r>
        <w:rPr>
          <w:sz w:val="32"/>
        </w:rPr>
        <w:t>using</w:t>
      </w:r>
      <w:r>
        <w:rPr>
          <w:spacing w:val="-2"/>
          <w:sz w:val="32"/>
        </w:rPr>
        <w:t xml:space="preserve"> </w:t>
      </w:r>
      <w:r>
        <w:rPr>
          <w:sz w:val="32"/>
        </w:rPr>
        <w:t>Linux</w:t>
      </w:r>
      <w:r>
        <w:rPr>
          <w:spacing w:val="-5"/>
          <w:sz w:val="32"/>
        </w:rPr>
        <w:t xml:space="preserve"> </w:t>
      </w:r>
      <w:r>
        <w:rPr>
          <w:sz w:val="32"/>
        </w:rPr>
        <w:t>or</w:t>
      </w:r>
      <w:r>
        <w:rPr>
          <w:spacing w:val="-5"/>
          <w:sz w:val="32"/>
        </w:rPr>
        <w:t xml:space="preserve"> </w:t>
      </w:r>
      <w:r>
        <w:rPr>
          <w:sz w:val="32"/>
        </w:rPr>
        <w:t>macOS)</w:t>
      </w:r>
      <w:r>
        <w:rPr>
          <w:spacing w:val="-5"/>
          <w:sz w:val="32"/>
        </w:rPr>
        <w:t xml:space="preserve"> </w:t>
      </w:r>
      <w:r>
        <w:rPr>
          <w:sz w:val="32"/>
        </w:rPr>
        <w:t>or Command Prompt (Windows).</w:t>
      </w:r>
    </w:p>
    <w:p w14:paraId="2CF154B7">
      <w:pPr>
        <w:pStyle w:val="7"/>
        <w:spacing w:before="1"/>
      </w:pPr>
    </w:p>
    <w:p w14:paraId="421431F0">
      <w:pPr>
        <w:pStyle w:val="9"/>
        <w:numPr>
          <w:ilvl w:val="0"/>
          <w:numId w:val="10"/>
        </w:numPr>
        <w:tabs>
          <w:tab w:val="left" w:pos="507"/>
        </w:tabs>
        <w:spacing w:before="0" w:after="0" w:line="240" w:lineRule="auto"/>
        <w:ind w:left="507" w:right="0" w:hanging="321"/>
        <w:jc w:val="left"/>
        <w:rPr>
          <w:sz w:val="32"/>
        </w:rPr>
      </w:pPr>
      <w:r>
        <w:rPr>
          <w:sz w:val="32"/>
        </w:rPr>
        <w:t>Use</w:t>
      </w:r>
      <w:r>
        <w:rPr>
          <w:spacing w:val="-10"/>
          <w:sz w:val="32"/>
        </w:rPr>
        <w:t xml:space="preserve"> </w:t>
      </w:r>
      <w:r>
        <w:rPr>
          <w:sz w:val="32"/>
        </w:rPr>
        <w:t>SSH</w:t>
      </w:r>
      <w:r>
        <w:rPr>
          <w:spacing w:val="-6"/>
          <w:sz w:val="32"/>
        </w:rPr>
        <w:t xml:space="preserve"> </w:t>
      </w:r>
      <w:r>
        <w:rPr>
          <w:sz w:val="32"/>
        </w:rPr>
        <w:t>to</w:t>
      </w:r>
      <w:r>
        <w:rPr>
          <w:spacing w:val="-6"/>
          <w:sz w:val="32"/>
        </w:rPr>
        <w:t xml:space="preserve"> </w:t>
      </w:r>
      <w:r>
        <w:rPr>
          <w:sz w:val="32"/>
        </w:rPr>
        <w:t>log</w:t>
      </w:r>
      <w:r>
        <w:rPr>
          <w:spacing w:val="-6"/>
          <w:sz w:val="32"/>
        </w:rPr>
        <w:t xml:space="preserve"> </w:t>
      </w:r>
      <w:r>
        <w:rPr>
          <w:sz w:val="32"/>
        </w:rPr>
        <w:t>in</w:t>
      </w:r>
      <w:r>
        <w:rPr>
          <w:spacing w:val="-2"/>
          <w:sz w:val="32"/>
        </w:rPr>
        <w:t xml:space="preserve"> </w:t>
      </w:r>
      <w:r>
        <w:rPr>
          <w:sz w:val="32"/>
        </w:rPr>
        <w:t>to</w:t>
      </w:r>
      <w:r>
        <w:rPr>
          <w:spacing w:val="-6"/>
          <w:sz w:val="32"/>
        </w:rPr>
        <w:t xml:space="preserve"> </w:t>
      </w:r>
      <w:r>
        <w:rPr>
          <w:sz w:val="32"/>
        </w:rPr>
        <w:t>your</w:t>
      </w:r>
      <w:r>
        <w:rPr>
          <w:spacing w:val="-6"/>
          <w:sz w:val="32"/>
        </w:rPr>
        <w:t xml:space="preserve"> </w:t>
      </w:r>
      <w:r>
        <w:rPr>
          <w:sz w:val="32"/>
        </w:rPr>
        <w:t>EC2</w:t>
      </w:r>
      <w:r>
        <w:rPr>
          <w:spacing w:val="-7"/>
          <w:sz w:val="32"/>
        </w:rPr>
        <w:t xml:space="preserve"> </w:t>
      </w:r>
      <w:r>
        <w:rPr>
          <w:sz w:val="32"/>
        </w:rPr>
        <w:t>instance.</w:t>
      </w:r>
      <w:r>
        <w:rPr>
          <w:spacing w:val="-4"/>
          <w:sz w:val="32"/>
        </w:rPr>
        <w:t xml:space="preserve"> </w:t>
      </w:r>
      <w:r>
        <w:rPr>
          <w:sz w:val="32"/>
        </w:rPr>
        <w:t>For</w:t>
      </w:r>
      <w:r>
        <w:rPr>
          <w:spacing w:val="-5"/>
          <w:sz w:val="32"/>
        </w:rPr>
        <w:t xml:space="preserve"> </w:t>
      </w:r>
      <w:r>
        <w:rPr>
          <w:spacing w:val="-2"/>
          <w:sz w:val="32"/>
        </w:rPr>
        <w:t>example:</w:t>
      </w:r>
    </w:p>
    <w:p w14:paraId="0B9A2DDF">
      <w:pPr>
        <w:pStyle w:val="7"/>
        <w:spacing w:before="3"/>
      </w:pPr>
    </w:p>
    <w:p w14:paraId="414B376B">
      <w:pPr>
        <w:spacing w:before="0"/>
        <w:ind w:left="23" w:right="0" w:firstLine="0"/>
        <w:jc w:val="both"/>
        <w:rPr>
          <w:b/>
          <w:sz w:val="32"/>
        </w:rPr>
      </w:pPr>
      <w:r>
        <w:rPr>
          <w:b/>
          <w:spacing w:val="-2"/>
          <w:sz w:val="32"/>
        </w:rPr>
        <w:t>ssh</w:t>
      </w:r>
      <w:r>
        <w:rPr>
          <w:b/>
          <w:spacing w:val="11"/>
          <w:sz w:val="32"/>
        </w:rPr>
        <w:t xml:space="preserve"> </w:t>
      </w:r>
      <w:r>
        <w:rPr>
          <w:b/>
          <w:spacing w:val="-2"/>
          <w:sz w:val="32"/>
        </w:rPr>
        <w:t>-i</w:t>
      </w:r>
      <w:r>
        <w:rPr>
          <w:b/>
          <w:spacing w:val="14"/>
          <w:sz w:val="32"/>
        </w:rPr>
        <w:t xml:space="preserve"> </w:t>
      </w:r>
      <w:r>
        <w:rPr>
          <w:b/>
          <w:spacing w:val="-2"/>
          <w:sz w:val="32"/>
        </w:rPr>
        <w:t>"your-key-pair.pem"</w:t>
      </w:r>
      <w:r>
        <w:rPr>
          <w:b/>
          <w:spacing w:val="12"/>
          <w:sz w:val="32"/>
        </w:rPr>
        <w:t xml:space="preserve"> </w:t>
      </w:r>
      <w:r>
        <w:rPr>
          <w:b/>
          <w:spacing w:val="-2"/>
          <w:sz w:val="32"/>
        </w:rPr>
        <w:t>ec2-user@your-ec2-public-</w:t>
      </w:r>
      <w:r>
        <w:rPr>
          <w:b/>
          <w:spacing w:val="-5"/>
          <w:sz w:val="32"/>
        </w:rPr>
        <w:t>ip</w:t>
      </w:r>
    </w:p>
    <w:p w14:paraId="609E1E11">
      <w:pPr>
        <w:pStyle w:val="7"/>
        <w:spacing w:before="4"/>
        <w:rPr>
          <w:b/>
        </w:rPr>
      </w:pPr>
    </w:p>
    <w:p w14:paraId="5135F92F">
      <w:pPr>
        <w:pStyle w:val="3"/>
        <w:jc w:val="both"/>
      </w:pPr>
      <w:r>
        <w:t>Step</w:t>
      </w:r>
      <w:r>
        <w:rPr>
          <w:spacing w:val="-4"/>
        </w:rPr>
        <w:t xml:space="preserve"> </w:t>
      </w:r>
      <w:r>
        <w:rPr>
          <w:spacing w:val="-5"/>
        </w:rPr>
        <w:t>11:</w:t>
      </w:r>
    </w:p>
    <w:p w14:paraId="128A450F">
      <w:pPr>
        <w:spacing w:before="580" w:line="264" w:lineRule="auto"/>
        <w:ind w:left="23" w:right="157" w:firstLine="0"/>
        <w:jc w:val="both"/>
        <w:rPr>
          <w:b/>
          <w:sz w:val="32"/>
        </w:rPr>
      </w:pPr>
      <w:r>
        <w:rPr>
          <w:sz w:val="32"/>
        </w:rPr>
        <w:t xml:space="preserve">[ec2-user@ip-172-31-80-54 ~]$ </w:t>
      </w:r>
      <w:r>
        <w:rPr>
          <w:b/>
          <w:sz w:val="32"/>
        </w:rPr>
        <w:t xml:space="preserve">aws ec2 describe-regions --query </w:t>
      </w:r>
      <w:r>
        <w:rPr>
          <w:b/>
          <w:spacing w:val="-2"/>
          <w:sz w:val="32"/>
        </w:rPr>
        <w:t>"Regions[*].RegionName"</w:t>
      </w:r>
    </w:p>
    <w:p w14:paraId="47DB1C80">
      <w:pPr>
        <w:pStyle w:val="7"/>
        <w:spacing w:before="266"/>
        <w:ind w:left="23" w:right="156"/>
        <w:jc w:val="both"/>
      </w:pPr>
      <w:r>
        <w:t xml:space="preserve">The error confirms that your IAM role (My-EC2-S3-Access-Role) does not have permissions to perform the </w:t>
      </w:r>
      <w:r>
        <w:rPr>
          <w:b/>
        </w:rPr>
        <w:t xml:space="preserve">ec2:DescribeRegions </w:t>
      </w:r>
      <w:r>
        <w:t xml:space="preserve">action. The role currently only has S3-related permissions (e.g., AmazonS3ReadOnlyAccess) and doesn't include broader EC2 </w:t>
      </w:r>
      <w:r>
        <w:rPr>
          <w:spacing w:val="-2"/>
        </w:rPr>
        <w:t>permissions.</w:t>
      </w:r>
    </w:p>
    <w:p w14:paraId="6B14AC9B">
      <w:pPr>
        <w:pStyle w:val="7"/>
        <w:spacing w:after="0"/>
        <w:jc w:val="both"/>
        <w:sectPr>
          <w:pgSz w:w="11910" w:h="16840"/>
          <w:pgMar w:top="1420" w:right="1275" w:bottom="280" w:left="1417" w:header="720" w:footer="720" w:gutter="0"/>
          <w:cols w:space="720" w:num="1"/>
        </w:sectPr>
      </w:pPr>
    </w:p>
    <w:p w14:paraId="2AD03370">
      <w:pPr>
        <w:pStyle w:val="7"/>
        <w:ind w:left="60"/>
        <w:rPr>
          <w:sz w:val="20"/>
        </w:rPr>
      </w:pPr>
      <w:r>
        <w:drawing>
          <wp:inline distT="0" distB="0" distL="114300" distR="114300">
            <wp:extent cx="5848350" cy="2498090"/>
            <wp:effectExtent l="0" t="0" r="6350" b="381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18"/>
                    <a:stretch>
                      <a:fillRect/>
                    </a:stretch>
                  </pic:blipFill>
                  <pic:spPr>
                    <a:xfrm>
                      <a:off x="0" y="0"/>
                      <a:ext cx="5848350" cy="2498090"/>
                    </a:xfrm>
                    <a:prstGeom prst="rect">
                      <a:avLst/>
                    </a:prstGeom>
                    <a:noFill/>
                    <a:ln>
                      <a:noFill/>
                    </a:ln>
                  </pic:spPr>
                </pic:pic>
              </a:graphicData>
            </a:graphic>
          </wp:inline>
        </w:drawing>
      </w:r>
    </w:p>
    <w:p w14:paraId="43652E79">
      <w:pPr>
        <w:pStyle w:val="7"/>
        <w:spacing w:before="115"/>
        <w:rPr>
          <w:sz w:val="48"/>
        </w:rPr>
      </w:pPr>
    </w:p>
    <w:p w14:paraId="4A367F7C">
      <w:pPr>
        <w:pStyle w:val="2"/>
        <w:spacing w:before="1"/>
      </w:pPr>
      <w:bookmarkStart w:id="4" w:name="Outcome"/>
      <w:bookmarkEnd w:id="4"/>
      <w:r>
        <w:rPr>
          <w:spacing w:val="-2"/>
        </w:rPr>
        <w:t>Outcome</w:t>
      </w:r>
    </w:p>
    <w:p w14:paraId="71513958">
      <w:pPr>
        <w:pStyle w:val="7"/>
        <w:spacing w:before="270"/>
        <w:ind w:left="23" w:right="5"/>
      </w:pPr>
      <w:r>
        <w:t>By</w:t>
      </w:r>
      <w:r>
        <w:rPr>
          <w:spacing w:val="-8"/>
        </w:rPr>
        <w:t xml:space="preserve"> </w:t>
      </w:r>
      <w:r>
        <w:t>completing</w:t>
      </w:r>
      <w:r>
        <w:rPr>
          <w:spacing w:val="-3"/>
        </w:rPr>
        <w:t xml:space="preserve"> </w:t>
      </w:r>
      <w:r>
        <w:t>this</w:t>
      </w:r>
      <w:r>
        <w:rPr>
          <w:spacing w:val="-2"/>
        </w:rPr>
        <w:t xml:space="preserve"> </w:t>
      </w:r>
      <w:r>
        <w:t>PoC</w:t>
      </w:r>
      <w:r>
        <w:rPr>
          <w:spacing w:val="-4"/>
        </w:rPr>
        <w:t xml:space="preserve"> </w:t>
      </w:r>
      <w:r>
        <w:t>of</w:t>
      </w:r>
      <w:r>
        <w:rPr>
          <w:spacing w:val="-3"/>
        </w:rPr>
        <w:t xml:space="preserve"> </w:t>
      </w:r>
      <w:r>
        <w:t>setting</w:t>
      </w:r>
      <w:r>
        <w:rPr>
          <w:spacing w:val="-8"/>
        </w:rPr>
        <w:t xml:space="preserve"> </w:t>
      </w:r>
      <w:r>
        <w:t>up</w:t>
      </w:r>
      <w:r>
        <w:rPr>
          <w:spacing w:val="-8"/>
        </w:rPr>
        <w:t xml:space="preserve"> </w:t>
      </w:r>
      <w:r>
        <w:t>IAM roles</w:t>
      </w:r>
      <w:r>
        <w:rPr>
          <w:spacing w:val="-2"/>
        </w:rPr>
        <w:t xml:space="preserve"> </w:t>
      </w:r>
      <w:r>
        <w:t>and</w:t>
      </w:r>
      <w:r>
        <w:rPr>
          <w:spacing w:val="-3"/>
        </w:rPr>
        <w:t xml:space="preserve"> </w:t>
      </w:r>
      <w:r>
        <w:t>permissions</w:t>
      </w:r>
      <w:r>
        <w:rPr>
          <w:spacing w:val="-2"/>
        </w:rPr>
        <w:t xml:space="preserve"> </w:t>
      </w:r>
      <w:r>
        <w:t>with an EC2 instance, you will:</w:t>
      </w:r>
    </w:p>
    <w:p w14:paraId="4A786188">
      <w:pPr>
        <w:pStyle w:val="9"/>
        <w:numPr>
          <w:ilvl w:val="0"/>
          <w:numId w:val="11"/>
        </w:numPr>
        <w:tabs>
          <w:tab w:val="left" w:pos="704"/>
        </w:tabs>
        <w:spacing w:before="281" w:after="0" w:line="242" w:lineRule="auto"/>
        <w:ind w:left="383" w:right="1007" w:firstLine="0"/>
        <w:jc w:val="left"/>
        <w:rPr>
          <w:sz w:val="32"/>
        </w:rPr>
      </w:pPr>
      <w:r>
        <w:rPr>
          <w:sz w:val="32"/>
        </w:rPr>
        <w:t>Create</w:t>
      </w:r>
      <w:r>
        <w:rPr>
          <w:spacing w:val="-6"/>
          <w:sz w:val="32"/>
        </w:rPr>
        <w:t xml:space="preserve"> </w:t>
      </w:r>
      <w:r>
        <w:rPr>
          <w:sz w:val="32"/>
        </w:rPr>
        <w:t>an IAM role</w:t>
      </w:r>
      <w:r>
        <w:rPr>
          <w:spacing w:val="-6"/>
          <w:sz w:val="32"/>
        </w:rPr>
        <w:t xml:space="preserve"> </w:t>
      </w:r>
      <w:r>
        <w:rPr>
          <w:sz w:val="32"/>
        </w:rPr>
        <w:t>and</w:t>
      </w:r>
      <w:r>
        <w:rPr>
          <w:spacing w:val="-4"/>
          <w:sz w:val="32"/>
        </w:rPr>
        <w:t xml:space="preserve"> </w:t>
      </w:r>
      <w:r>
        <w:rPr>
          <w:sz w:val="32"/>
        </w:rPr>
        <w:t>attach</w:t>
      </w:r>
      <w:r>
        <w:rPr>
          <w:spacing w:val="-5"/>
          <w:sz w:val="32"/>
        </w:rPr>
        <w:t xml:space="preserve"> </w:t>
      </w:r>
      <w:r>
        <w:rPr>
          <w:sz w:val="32"/>
        </w:rPr>
        <w:t>policies</w:t>
      </w:r>
      <w:r>
        <w:rPr>
          <w:spacing w:val="-3"/>
          <w:sz w:val="32"/>
        </w:rPr>
        <w:t xml:space="preserve"> </w:t>
      </w:r>
      <w:r>
        <w:rPr>
          <w:sz w:val="32"/>
        </w:rPr>
        <w:t>to</w:t>
      </w:r>
      <w:r>
        <w:rPr>
          <w:spacing w:val="-9"/>
          <w:sz w:val="32"/>
        </w:rPr>
        <w:t xml:space="preserve"> </w:t>
      </w:r>
      <w:r>
        <w:rPr>
          <w:sz w:val="32"/>
        </w:rPr>
        <w:t>control</w:t>
      </w:r>
      <w:r>
        <w:rPr>
          <w:spacing w:val="-5"/>
          <w:sz w:val="32"/>
        </w:rPr>
        <w:t xml:space="preserve"> </w:t>
      </w:r>
      <w:r>
        <w:rPr>
          <w:sz w:val="32"/>
        </w:rPr>
        <w:t>access</w:t>
      </w:r>
      <w:r>
        <w:rPr>
          <w:spacing w:val="-3"/>
          <w:sz w:val="32"/>
        </w:rPr>
        <w:t xml:space="preserve"> </w:t>
      </w:r>
      <w:r>
        <w:rPr>
          <w:sz w:val="32"/>
        </w:rPr>
        <w:t>to specific AWS services.</w:t>
      </w:r>
    </w:p>
    <w:p w14:paraId="78BD468D">
      <w:pPr>
        <w:pStyle w:val="9"/>
        <w:numPr>
          <w:ilvl w:val="0"/>
          <w:numId w:val="11"/>
        </w:numPr>
        <w:tabs>
          <w:tab w:val="left" w:pos="708"/>
        </w:tabs>
        <w:spacing w:before="275" w:after="0" w:line="240" w:lineRule="auto"/>
        <w:ind w:left="708" w:right="0" w:hanging="325"/>
        <w:jc w:val="left"/>
        <w:rPr>
          <w:sz w:val="32"/>
        </w:rPr>
      </w:pPr>
      <w:r>
        <w:rPr>
          <w:sz w:val="32"/>
        </w:rPr>
        <w:t>Launch</w:t>
      </w:r>
      <w:r>
        <w:rPr>
          <w:spacing w:val="-8"/>
          <w:sz w:val="32"/>
        </w:rPr>
        <w:t xml:space="preserve"> </w:t>
      </w:r>
      <w:r>
        <w:rPr>
          <w:sz w:val="32"/>
        </w:rPr>
        <w:t>and</w:t>
      </w:r>
      <w:r>
        <w:rPr>
          <w:spacing w:val="-4"/>
          <w:sz w:val="32"/>
        </w:rPr>
        <w:t xml:space="preserve"> </w:t>
      </w:r>
      <w:r>
        <w:rPr>
          <w:sz w:val="32"/>
        </w:rPr>
        <w:t>configure</w:t>
      </w:r>
      <w:r>
        <w:rPr>
          <w:spacing w:val="-10"/>
          <w:sz w:val="32"/>
        </w:rPr>
        <w:t xml:space="preserve"> </w:t>
      </w:r>
      <w:r>
        <w:rPr>
          <w:sz w:val="32"/>
        </w:rPr>
        <w:t>an</w:t>
      </w:r>
      <w:r>
        <w:rPr>
          <w:spacing w:val="-8"/>
          <w:sz w:val="32"/>
        </w:rPr>
        <w:t xml:space="preserve"> </w:t>
      </w:r>
      <w:r>
        <w:rPr>
          <w:sz w:val="32"/>
        </w:rPr>
        <w:t>EC2</w:t>
      </w:r>
      <w:r>
        <w:rPr>
          <w:spacing w:val="-9"/>
          <w:sz w:val="32"/>
        </w:rPr>
        <w:t xml:space="preserve"> </w:t>
      </w:r>
      <w:r>
        <w:rPr>
          <w:sz w:val="32"/>
        </w:rPr>
        <w:t>instance</w:t>
      </w:r>
      <w:r>
        <w:rPr>
          <w:spacing w:val="-10"/>
          <w:sz w:val="32"/>
        </w:rPr>
        <w:t xml:space="preserve"> </w:t>
      </w:r>
      <w:r>
        <w:rPr>
          <w:sz w:val="32"/>
        </w:rPr>
        <w:t>for</w:t>
      </w:r>
      <w:r>
        <w:rPr>
          <w:spacing w:val="-7"/>
          <w:sz w:val="32"/>
        </w:rPr>
        <w:t xml:space="preserve"> </w:t>
      </w:r>
      <w:r>
        <w:rPr>
          <w:sz w:val="32"/>
        </w:rPr>
        <w:t>testing</w:t>
      </w:r>
      <w:r>
        <w:rPr>
          <w:spacing w:val="-12"/>
          <w:sz w:val="32"/>
        </w:rPr>
        <w:t xml:space="preserve"> </w:t>
      </w:r>
      <w:r>
        <w:rPr>
          <w:spacing w:val="-2"/>
          <w:sz w:val="32"/>
        </w:rPr>
        <w:t>purposes.</w:t>
      </w:r>
    </w:p>
    <w:p w14:paraId="7743E57D">
      <w:pPr>
        <w:pStyle w:val="9"/>
        <w:numPr>
          <w:ilvl w:val="0"/>
          <w:numId w:val="11"/>
        </w:numPr>
        <w:tabs>
          <w:tab w:val="left" w:pos="708"/>
        </w:tabs>
        <w:spacing w:before="275" w:after="0" w:line="242" w:lineRule="auto"/>
        <w:ind w:left="383" w:right="317" w:firstLine="0"/>
        <w:jc w:val="left"/>
        <w:rPr>
          <w:sz w:val="32"/>
        </w:rPr>
      </w:pPr>
      <w:r>
        <w:rPr>
          <w:sz w:val="32"/>
        </w:rPr>
        <w:t>Assign</w:t>
      </w:r>
      <w:r>
        <w:rPr>
          <w:spacing w:val="-5"/>
          <w:sz w:val="32"/>
        </w:rPr>
        <w:t xml:space="preserve"> </w:t>
      </w:r>
      <w:r>
        <w:rPr>
          <w:sz w:val="32"/>
        </w:rPr>
        <w:t>the</w:t>
      </w:r>
      <w:r>
        <w:rPr>
          <w:spacing w:val="-1"/>
          <w:sz w:val="32"/>
        </w:rPr>
        <w:t xml:space="preserve"> </w:t>
      </w:r>
      <w:r>
        <w:rPr>
          <w:sz w:val="32"/>
        </w:rPr>
        <w:t>IAM role</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EC2</w:t>
      </w:r>
      <w:r>
        <w:rPr>
          <w:spacing w:val="-5"/>
          <w:sz w:val="32"/>
        </w:rPr>
        <w:t xml:space="preserve"> </w:t>
      </w:r>
      <w:r>
        <w:rPr>
          <w:sz w:val="32"/>
        </w:rPr>
        <w:t>instance</w:t>
      </w:r>
      <w:r>
        <w:rPr>
          <w:spacing w:val="-6"/>
          <w:sz w:val="32"/>
        </w:rPr>
        <w:t xml:space="preserve"> </w:t>
      </w:r>
      <w:r>
        <w:rPr>
          <w:sz w:val="32"/>
        </w:rPr>
        <w:t>securely</w:t>
      </w:r>
      <w:r>
        <w:rPr>
          <w:spacing w:val="-4"/>
          <w:sz w:val="32"/>
        </w:rPr>
        <w:t xml:space="preserve"> </w:t>
      </w:r>
      <w:r>
        <w:rPr>
          <w:sz w:val="32"/>
        </w:rPr>
        <w:t>without</w:t>
      </w:r>
      <w:r>
        <w:rPr>
          <w:spacing w:val="-5"/>
          <w:sz w:val="32"/>
        </w:rPr>
        <w:t xml:space="preserve"> </w:t>
      </w:r>
      <w:r>
        <w:rPr>
          <w:sz w:val="32"/>
        </w:rPr>
        <w:t>using access ke</w:t>
      </w:r>
      <w:bookmarkStart w:id="5" w:name="_GoBack"/>
      <w:bookmarkEnd w:id="5"/>
      <w:r>
        <w:rPr>
          <w:sz w:val="32"/>
        </w:rPr>
        <w:t>ys.</w:t>
      </w:r>
    </w:p>
    <w:p w14:paraId="1B46A7EF">
      <w:pPr>
        <w:pStyle w:val="9"/>
        <w:numPr>
          <w:ilvl w:val="0"/>
          <w:numId w:val="11"/>
        </w:numPr>
        <w:tabs>
          <w:tab w:val="left" w:pos="708"/>
        </w:tabs>
        <w:spacing w:before="275" w:after="0" w:line="240" w:lineRule="auto"/>
        <w:ind w:left="383" w:right="943" w:firstLine="0"/>
        <w:jc w:val="left"/>
        <w:rPr>
          <w:sz w:val="32"/>
        </w:rPr>
      </w:pPr>
      <w:r>
        <w:rPr>
          <w:sz w:val="32"/>
        </w:rPr>
        <w:t>Verify</w:t>
      </w:r>
      <w:r>
        <w:rPr>
          <w:spacing w:val="-10"/>
          <w:sz w:val="32"/>
        </w:rPr>
        <w:t xml:space="preserve"> </w:t>
      </w:r>
      <w:r>
        <w:rPr>
          <w:sz w:val="32"/>
        </w:rPr>
        <w:t>permissions</w:t>
      </w:r>
      <w:r>
        <w:rPr>
          <w:spacing w:val="-8"/>
          <w:sz w:val="32"/>
        </w:rPr>
        <w:t xml:space="preserve"> </w:t>
      </w:r>
      <w:r>
        <w:rPr>
          <w:sz w:val="32"/>
        </w:rPr>
        <w:t>by</w:t>
      </w:r>
      <w:r>
        <w:rPr>
          <w:spacing w:val="-10"/>
          <w:sz w:val="32"/>
        </w:rPr>
        <w:t xml:space="preserve"> </w:t>
      </w:r>
      <w:r>
        <w:rPr>
          <w:sz w:val="32"/>
        </w:rPr>
        <w:t>interacting</w:t>
      </w:r>
      <w:r>
        <w:rPr>
          <w:spacing w:val="-10"/>
          <w:sz w:val="32"/>
        </w:rPr>
        <w:t xml:space="preserve"> </w:t>
      </w:r>
      <w:r>
        <w:rPr>
          <w:sz w:val="32"/>
        </w:rPr>
        <w:t>with</w:t>
      </w:r>
      <w:r>
        <w:rPr>
          <w:spacing w:val="-1"/>
          <w:sz w:val="32"/>
        </w:rPr>
        <w:t xml:space="preserve"> </w:t>
      </w:r>
      <w:r>
        <w:rPr>
          <w:sz w:val="32"/>
        </w:rPr>
        <w:t>AWS</w:t>
      </w:r>
      <w:r>
        <w:rPr>
          <w:spacing w:val="-4"/>
          <w:sz w:val="32"/>
        </w:rPr>
        <w:t xml:space="preserve"> </w:t>
      </w:r>
      <w:r>
        <w:rPr>
          <w:sz w:val="32"/>
        </w:rPr>
        <w:t>services</w:t>
      </w:r>
      <w:r>
        <w:rPr>
          <w:spacing w:val="-4"/>
          <w:sz w:val="32"/>
        </w:rPr>
        <w:t xml:space="preserve"> </w:t>
      </w:r>
      <w:r>
        <w:rPr>
          <w:sz w:val="32"/>
        </w:rPr>
        <w:t>(e.g., listing S3 buckets) from the EC2 instance.</w:t>
      </w:r>
    </w:p>
    <w:p w14:paraId="7EB41DCD">
      <w:pPr>
        <w:pStyle w:val="9"/>
        <w:numPr>
          <w:ilvl w:val="0"/>
          <w:numId w:val="11"/>
        </w:numPr>
        <w:tabs>
          <w:tab w:val="left" w:pos="708"/>
        </w:tabs>
        <w:spacing w:before="282" w:after="0" w:line="240" w:lineRule="auto"/>
        <w:ind w:left="383" w:right="729" w:firstLine="0"/>
        <w:jc w:val="left"/>
        <w:rPr>
          <w:sz w:val="32"/>
        </w:rPr>
      </w:pPr>
      <w:r>
        <w:rPr>
          <w:sz w:val="32"/>
        </w:rPr>
        <w:t>Demonstrate</w:t>
      </w:r>
      <w:r>
        <w:rPr>
          <w:spacing w:val="-10"/>
          <w:sz w:val="32"/>
        </w:rPr>
        <w:t xml:space="preserve"> </w:t>
      </w:r>
      <w:r>
        <w:rPr>
          <w:sz w:val="32"/>
        </w:rPr>
        <w:t>the</w:t>
      </w:r>
      <w:r>
        <w:rPr>
          <w:spacing w:val="-10"/>
          <w:sz w:val="32"/>
        </w:rPr>
        <w:t xml:space="preserve"> </w:t>
      </w:r>
      <w:r>
        <w:rPr>
          <w:sz w:val="32"/>
        </w:rPr>
        <w:t>principle</w:t>
      </w:r>
      <w:r>
        <w:rPr>
          <w:spacing w:val="-6"/>
          <w:sz w:val="32"/>
        </w:rPr>
        <w:t xml:space="preserve"> </w:t>
      </w:r>
      <w:r>
        <w:rPr>
          <w:sz w:val="32"/>
        </w:rPr>
        <w:t>of</w:t>
      </w:r>
      <w:r>
        <w:rPr>
          <w:spacing w:val="-4"/>
          <w:sz w:val="32"/>
        </w:rPr>
        <w:t xml:space="preserve"> </w:t>
      </w:r>
      <w:r>
        <w:rPr>
          <w:sz w:val="32"/>
        </w:rPr>
        <w:t>least</w:t>
      </w:r>
      <w:r>
        <w:rPr>
          <w:spacing w:val="-1"/>
          <w:sz w:val="32"/>
        </w:rPr>
        <w:t xml:space="preserve"> </w:t>
      </w:r>
      <w:r>
        <w:rPr>
          <w:sz w:val="32"/>
        </w:rPr>
        <w:t>privilege</w:t>
      </w:r>
      <w:r>
        <w:rPr>
          <w:spacing w:val="-6"/>
          <w:sz w:val="32"/>
        </w:rPr>
        <w:t xml:space="preserve"> </w:t>
      </w:r>
      <w:r>
        <w:rPr>
          <w:sz w:val="32"/>
        </w:rPr>
        <w:t>by</w:t>
      </w:r>
      <w:r>
        <w:rPr>
          <w:spacing w:val="-9"/>
          <w:sz w:val="32"/>
        </w:rPr>
        <w:t xml:space="preserve"> </w:t>
      </w:r>
      <w:r>
        <w:rPr>
          <w:sz w:val="32"/>
        </w:rPr>
        <w:t>ensuring</w:t>
      </w:r>
      <w:r>
        <w:rPr>
          <w:spacing w:val="-4"/>
          <w:sz w:val="32"/>
        </w:rPr>
        <w:t xml:space="preserve"> </w:t>
      </w:r>
      <w:r>
        <w:rPr>
          <w:sz w:val="32"/>
        </w:rPr>
        <w:t>only necessary permissions are granted.</w:t>
      </w:r>
    </w:p>
    <w:sectPr>
      <w:pgSz w:w="11910" w:h="16840"/>
      <w:pgMar w:top="1420" w:right="1275" w:bottom="280" w:left="1417"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9" w:usb3="00000000" w:csb0="200001FF" w:csb1="00000000"/>
  </w:font>
  <w:font w:name="Calibri">
    <w:altName w:val="Helvetica Neue"/>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23" w:hanging="323"/>
        <w:jc w:val="left"/>
      </w:pPr>
      <w:rPr>
        <w:rFonts w:hint="default" w:ascii="Times New Roman" w:hAnsi="Times New Roman" w:eastAsia="Times New Roman" w:cs="Times New Roman"/>
        <w:b w:val="0"/>
        <w:bCs w:val="0"/>
        <w:i w:val="0"/>
        <w:iCs w:val="0"/>
        <w:spacing w:val="-3"/>
        <w:w w:val="100"/>
        <w:sz w:val="32"/>
        <w:szCs w:val="32"/>
        <w:lang w:val="en-US" w:eastAsia="en-US" w:bidi="ar-SA"/>
      </w:rPr>
    </w:lvl>
    <w:lvl w:ilvl="1" w:tentative="0">
      <w:start w:val="0"/>
      <w:numFmt w:val="bullet"/>
      <w:lvlText w:val="•"/>
      <w:lvlJc w:val="left"/>
      <w:pPr>
        <w:ind w:left="939" w:hanging="323"/>
      </w:pPr>
      <w:rPr>
        <w:rFonts w:hint="default"/>
        <w:lang w:val="en-US" w:eastAsia="en-US" w:bidi="ar-SA"/>
      </w:rPr>
    </w:lvl>
    <w:lvl w:ilvl="2" w:tentative="0">
      <w:start w:val="0"/>
      <w:numFmt w:val="bullet"/>
      <w:lvlText w:val="•"/>
      <w:lvlJc w:val="left"/>
      <w:pPr>
        <w:ind w:left="1858" w:hanging="323"/>
      </w:pPr>
      <w:rPr>
        <w:rFonts w:hint="default"/>
        <w:lang w:val="en-US" w:eastAsia="en-US" w:bidi="ar-SA"/>
      </w:rPr>
    </w:lvl>
    <w:lvl w:ilvl="3" w:tentative="0">
      <w:start w:val="0"/>
      <w:numFmt w:val="bullet"/>
      <w:lvlText w:val="•"/>
      <w:lvlJc w:val="left"/>
      <w:pPr>
        <w:ind w:left="2777" w:hanging="323"/>
      </w:pPr>
      <w:rPr>
        <w:rFonts w:hint="default"/>
        <w:lang w:val="en-US" w:eastAsia="en-US" w:bidi="ar-SA"/>
      </w:rPr>
    </w:lvl>
    <w:lvl w:ilvl="4" w:tentative="0">
      <w:start w:val="0"/>
      <w:numFmt w:val="bullet"/>
      <w:lvlText w:val="•"/>
      <w:lvlJc w:val="left"/>
      <w:pPr>
        <w:ind w:left="3696" w:hanging="323"/>
      </w:pPr>
      <w:rPr>
        <w:rFonts w:hint="default"/>
        <w:lang w:val="en-US" w:eastAsia="en-US" w:bidi="ar-SA"/>
      </w:rPr>
    </w:lvl>
    <w:lvl w:ilvl="5" w:tentative="0">
      <w:start w:val="0"/>
      <w:numFmt w:val="bullet"/>
      <w:lvlText w:val="•"/>
      <w:lvlJc w:val="left"/>
      <w:pPr>
        <w:ind w:left="4616" w:hanging="323"/>
      </w:pPr>
      <w:rPr>
        <w:rFonts w:hint="default"/>
        <w:lang w:val="en-US" w:eastAsia="en-US" w:bidi="ar-SA"/>
      </w:rPr>
    </w:lvl>
    <w:lvl w:ilvl="6" w:tentative="0">
      <w:start w:val="0"/>
      <w:numFmt w:val="bullet"/>
      <w:lvlText w:val="•"/>
      <w:lvlJc w:val="left"/>
      <w:pPr>
        <w:ind w:left="5535" w:hanging="323"/>
      </w:pPr>
      <w:rPr>
        <w:rFonts w:hint="default"/>
        <w:lang w:val="en-US" w:eastAsia="en-US" w:bidi="ar-SA"/>
      </w:rPr>
    </w:lvl>
    <w:lvl w:ilvl="7" w:tentative="0">
      <w:start w:val="0"/>
      <w:numFmt w:val="bullet"/>
      <w:lvlText w:val="•"/>
      <w:lvlJc w:val="left"/>
      <w:pPr>
        <w:ind w:left="6454" w:hanging="323"/>
      </w:pPr>
      <w:rPr>
        <w:rFonts w:hint="default"/>
        <w:lang w:val="en-US" w:eastAsia="en-US" w:bidi="ar-SA"/>
      </w:rPr>
    </w:lvl>
    <w:lvl w:ilvl="8" w:tentative="0">
      <w:start w:val="0"/>
      <w:numFmt w:val="bullet"/>
      <w:lvlText w:val="•"/>
      <w:lvlJc w:val="left"/>
      <w:pPr>
        <w:ind w:left="7373" w:hanging="323"/>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720" w:hanging="33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0"/>
      <w:numFmt w:val="bullet"/>
      <w:lvlText w:val="•"/>
      <w:lvlJc w:val="left"/>
      <w:pPr>
        <w:ind w:left="1569" w:hanging="337"/>
      </w:pPr>
      <w:rPr>
        <w:rFonts w:hint="default"/>
        <w:lang w:val="en-US" w:eastAsia="en-US" w:bidi="ar-SA"/>
      </w:rPr>
    </w:lvl>
    <w:lvl w:ilvl="2" w:tentative="0">
      <w:start w:val="0"/>
      <w:numFmt w:val="bullet"/>
      <w:lvlText w:val="•"/>
      <w:lvlJc w:val="left"/>
      <w:pPr>
        <w:ind w:left="2418" w:hanging="337"/>
      </w:pPr>
      <w:rPr>
        <w:rFonts w:hint="default"/>
        <w:lang w:val="en-US" w:eastAsia="en-US" w:bidi="ar-SA"/>
      </w:rPr>
    </w:lvl>
    <w:lvl w:ilvl="3" w:tentative="0">
      <w:start w:val="0"/>
      <w:numFmt w:val="bullet"/>
      <w:lvlText w:val="•"/>
      <w:lvlJc w:val="left"/>
      <w:pPr>
        <w:ind w:left="3267" w:hanging="337"/>
      </w:pPr>
      <w:rPr>
        <w:rFonts w:hint="default"/>
        <w:lang w:val="en-US" w:eastAsia="en-US" w:bidi="ar-SA"/>
      </w:rPr>
    </w:lvl>
    <w:lvl w:ilvl="4" w:tentative="0">
      <w:start w:val="0"/>
      <w:numFmt w:val="bullet"/>
      <w:lvlText w:val="•"/>
      <w:lvlJc w:val="left"/>
      <w:pPr>
        <w:ind w:left="4116" w:hanging="337"/>
      </w:pPr>
      <w:rPr>
        <w:rFonts w:hint="default"/>
        <w:lang w:val="en-US" w:eastAsia="en-US" w:bidi="ar-SA"/>
      </w:rPr>
    </w:lvl>
    <w:lvl w:ilvl="5" w:tentative="0">
      <w:start w:val="0"/>
      <w:numFmt w:val="bullet"/>
      <w:lvlText w:val="•"/>
      <w:lvlJc w:val="left"/>
      <w:pPr>
        <w:ind w:left="4966" w:hanging="337"/>
      </w:pPr>
      <w:rPr>
        <w:rFonts w:hint="default"/>
        <w:lang w:val="en-US" w:eastAsia="en-US" w:bidi="ar-SA"/>
      </w:rPr>
    </w:lvl>
    <w:lvl w:ilvl="6" w:tentative="0">
      <w:start w:val="0"/>
      <w:numFmt w:val="bullet"/>
      <w:lvlText w:val="•"/>
      <w:lvlJc w:val="left"/>
      <w:pPr>
        <w:ind w:left="5815" w:hanging="337"/>
      </w:pPr>
      <w:rPr>
        <w:rFonts w:hint="default"/>
        <w:lang w:val="en-US" w:eastAsia="en-US" w:bidi="ar-SA"/>
      </w:rPr>
    </w:lvl>
    <w:lvl w:ilvl="7" w:tentative="0">
      <w:start w:val="0"/>
      <w:numFmt w:val="bullet"/>
      <w:lvlText w:val="•"/>
      <w:lvlJc w:val="left"/>
      <w:pPr>
        <w:ind w:left="6664" w:hanging="337"/>
      </w:pPr>
      <w:rPr>
        <w:rFonts w:hint="default"/>
        <w:lang w:val="en-US" w:eastAsia="en-US" w:bidi="ar-SA"/>
      </w:rPr>
    </w:lvl>
    <w:lvl w:ilvl="8" w:tentative="0">
      <w:start w:val="0"/>
      <w:numFmt w:val="bullet"/>
      <w:lvlText w:val="•"/>
      <w:lvlJc w:val="left"/>
      <w:pPr>
        <w:ind w:left="7513" w:hanging="337"/>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23" w:hanging="356"/>
        <w:jc w:val="righ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1"/>
      <w:numFmt w:val="decimal"/>
      <w:lvlText w:val="%2."/>
      <w:lvlJc w:val="left"/>
      <w:pPr>
        <w:ind w:left="710"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2" w:tentative="0">
      <w:start w:val="0"/>
      <w:numFmt w:val="bullet"/>
      <w:lvlText w:val="•"/>
      <w:lvlJc w:val="left"/>
      <w:pPr>
        <w:ind w:left="1663" w:hanging="327"/>
      </w:pPr>
      <w:rPr>
        <w:rFonts w:hint="default"/>
        <w:lang w:val="en-US" w:eastAsia="en-US" w:bidi="ar-SA"/>
      </w:rPr>
    </w:lvl>
    <w:lvl w:ilvl="3" w:tentative="0">
      <w:start w:val="0"/>
      <w:numFmt w:val="bullet"/>
      <w:lvlText w:val="•"/>
      <w:lvlJc w:val="left"/>
      <w:pPr>
        <w:ind w:left="2607" w:hanging="327"/>
      </w:pPr>
      <w:rPr>
        <w:rFonts w:hint="default"/>
        <w:lang w:val="en-US" w:eastAsia="en-US" w:bidi="ar-SA"/>
      </w:rPr>
    </w:lvl>
    <w:lvl w:ilvl="4" w:tentative="0">
      <w:start w:val="0"/>
      <w:numFmt w:val="bullet"/>
      <w:lvlText w:val="•"/>
      <w:lvlJc w:val="left"/>
      <w:pPr>
        <w:ind w:left="3550" w:hanging="327"/>
      </w:pPr>
      <w:rPr>
        <w:rFonts w:hint="default"/>
        <w:lang w:val="en-US" w:eastAsia="en-US" w:bidi="ar-SA"/>
      </w:rPr>
    </w:lvl>
    <w:lvl w:ilvl="5" w:tentative="0">
      <w:start w:val="0"/>
      <w:numFmt w:val="bullet"/>
      <w:lvlText w:val="•"/>
      <w:lvlJc w:val="left"/>
      <w:pPr>
        <w:ind w:left="4494" w:hanging="327"/>
      </w:pPr>
      <w:rPr>
        <w:rFonts w:hint="default"/>
        <w:lang w:val="en-US" w:eastAsia="en-US" w:bidi="ar-SA"/>
      </w:rPr>
    </w:lvl>
    <w:lvl w:ilvl="6" w:tentative="0">
      <w:start w:val="0"/>
      <w:numFmt w:val="bullet"/>
      <w:lvlText w:val="•"/>
      <w:lvlJc w:val="left"/>
      <w:pPr>
        <w:ind w:left="5437" w:hanging="327"/>
      </w:pPr>
      <w:rPr>
        <w:rFonts w:hint="default"/>
        <w:lang w:val="en-US" w:eastAsia="en-US" w:bidi="ar-SA"/>
      </w:rPr>
    </w:lvl>
    <w:lvl w:ilvl="7" w:tentative="0">
      <w:start w:val="0"/>
      <w:numFmt w:val="bullet"/>
      <w:lvlText w:val="•"/>
      <w:lvlJc w:val="left"/>
      <w:pPr>
        <w:ind w:left="6381" w:hanging="327"/>
      </w:pPr>
      <w:rPr>
        <w:rFonts w:hint="default"/>
        <w:lang w:val="en-US" w:eastAsia="en-US" w:bidi="ar-SA"/>
      </w:rPr>
    </w:lvl>
    <w:lvl w:ilvl="8" w:tentative="0">
      <w:start w:val="0"/>
      <w:numFmt w:val="bullet"/>
      <w:lvlText w:val="•"/>
      <w:lvlJc w:val="left"/>
      <w:pPr>
        <w:ind w:left="7324" w:hanging="327"/>
      </w:pPr>
      <w:rPr>
        <w:rFonts w:hint="default"/>
        <w:lang w:val="en-US" w:eastAsia="en-US" w:bidi="ar-SA"/>
      </w:rPr>
    </w:lvl>
  </w:abstractNum>
  <w:abstractNum w:abstractNumId="3">
    <w:nsid w:val="CF092B84"/>
    <w:multiLevelType w:val="multilevel"/>
    <w:tmpl w:val="CF092B84"/>
    <w:lvl w:ilvl="0" w:tentative="0">
      <w:start w:val="1"/>
      <w:numFmt w:val="decimal"/>
      <w:lvlText w:val="%1."/>
      <w:lvlJc w:val="left"/>
      <w:pPr>
        <w:ind w:left="744" w:hanging="442"/>
        <w:jc w:val="left"/>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0"/>
      <w:numFmt w:val="bullet"/>
      <w:lvlText w:val="•"/>
      <w:lvlJc w:val="left"/>
      <w:pPr>
        <w:ind w:left="1587" w:hanging="442"/>
      </w:pPr>
      <w:rPr>
        <w:rFonts w:hint="default"/>
        <w:lang w:val="en-US" w:eastAsia="en-US" w:bidi="ar-SA"/>
      </w:rPr>
    </w:lvl>
    <w:lvl w:ilvl="2" w:tentative="0">
      <w:start w:val="0"/>
      <w:numFmt w:val="bullet"/>
      <w:lvlText w:val="•"/>
      <w:lvlJc w:val="left"/>
      <w:pPr>
        <w:ind w:left="2434" w:hanging="442"/>
      </w:pPr>
      <w:rPr>
        <w:rFonts w:hint="default"/>
        <w:lang w:val="en-US" w:eastAsia="en-US" w:bidi="ar-SA"/>
      </w:rPr>
    </w:lvl>
    <w:lvl w:ilvl="3" w:tentative="0">
      <w:start w:val="0"/>
      <w:numFmt w:val="bullet"/>
      <w:lvlText w:val="•"/>
      <w:lvlJc w:val="left"/>
      <w:pPr>
        <w:ind w:left="3281" w:hanging="442"/>
      </w:pPr>
      <w:rPr>
        <w:rFonts w:hint="default"/>
        <w:lang w:val="en-US" w:eastAsia="en-US" w:bidi="ar-SA"/>
      </w:rPr>
    </w:lvl>
    <w:lvl w:ilvl="4" w:tentative="0">
      <w:start w:val="0"/>
      <w:numFmt w:val="bullet"/>
      <w:lvlText w:val="•"/>
      <w:lvlJc w:val="left"/>
      <w:pPr>
        <w:ind w:left="4128" w:hanging="442"/>
      </w:pPr>
      <w:rPr>
        <w:rFonts w:hint="default"/>
        <w:lang w:val="en-US" w:eastAsia="en-US" w:bidi="ar-SA"/>
      </w:rPr>
    </w:lvl>
    <w:lvl w:ilvl="5" w:tentative="0">
      <w:start w:val="0"/>
      <w:numFmt w:val="bullet"/>
      <w:lvlText w:val="•"/>
      <w:lvlJc w:val="left"/>
      <w:pPr>
        <w:ind w:left="4976" w:hanging="442"/>
      </w:pPr>
      <w:rPr>
        <w:rFonts w:hint="default"/>
        <w:lang w:val="en-US" w:eastAsia="en-US" w:bidi="ar-SA"/>
      </w:rPr>
    </w:lvl>
    <w:lvl w:ilvl="6" w:tentative="0">
      <w:start w:val="0"/>
      <w:numFmt w:val="bullet"/>
      <w:lvlText w:val="•"/>
      <w:lvlJc w:val="left"/>
      <w:pPr>
        <w:ind w:left="5823" w:hanging="442"/>
      </w:pPr>
      <w:rPr>
        <w:rFonts w:hint="default"/>
        <w:lang w:val="en-US" w:eastAsia="en-US" w:bidi="ar-SA"/>
      </w:rPr>
    </w:lvl>
    <w:lvl w:ilvl="7" w:tentative="0">
      <w:start w:val="0"/>
      <w:numFmt w:val="bullet"/>
      <w:lvlText w:val="•"/>
      <w:lvlJc w:val="left"/>
      <w:pPr>
        <w:ind w:left="6670" w:hanging="442"/>
      </w:pPr>
      <w:rPr>
        <w:rFonts w:hint="default"/>
        <w:lang w:val="en-US" w:eastAsia="en-US" w:bidi="ar-SA"/>
      </w:rPr>
    </w:lvl>
    <w:lvl w:ilvl="8" w:tentative="0">
      <w:start w:val="0"/>
      <w:numFmt w:val="bullet"/>
      <w:lvlText w:val="•"/>
      <w:lvlJc w:val="left"/>
      <w:pPr>
        <w:ind w:left="7517" w:hanging="442"/>
      </w:pPr>
      <w:rPr>
        <w:rFonts w:hint="default"/>
        <w:lang w:val="en-US" w:eastAsia="en-US" w:bidi="ar-SA"/>
      </w:rPr>
    </w:lvl>
  </w:abstractNum>
  <w:abstractNum w:abstractNumId="4">
    <w:nsid w:val="0053208E"/>
    <w:multiLevelType w:val="multilevel"/>
    <w:tmpl w:val="0053208E"/>
    <w:lvl w:ilvl="0" w:tentative="0">
      <w:start w:val="1"/>
      <w:numFmt w:val="decimal"/>
      <w:lvlText w:val="%1."/>
      <w:lvlJc w:val="left"/>
      <w:pPr>
        <w:ind w:left="383" w:hanging="371"/>
        <w:jc w:val="left"/>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1"/>
      <w:numFmt w:val="decimal"/>
      <w:lvlText w:val="%2."/>
      <w:lvlJc w:val="left"/>
      <w:pPr>
        <w:ind w:left="744"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2" w:tentative="0">
      <w:start w:val="0"/>
      <w:numFmt w:val="bullet"/>
      <w:lvlText w:val="•"/>
      <w:lvlJc w:val="left"/>
      <w:pPr>
        <w:ind w:left="1681" w:hanging="327"/>
      </w:pPr>
      <w:rPr>
        <w:rFonts w:hint="default"/>
        <w:lang w:val="en-US" w:eastAsia="en-US" w:bidi="ar-SA"/>
      </w:rPr>
    </w:lvl>
    <w:lvl w:ilvl="3" w:tentative="0">
      <w:start w:val="0"/>
      <w:numFmt w:val="bullet"/>
      <w:lvlText w:val="•"/>
      <w:lvlJc w:val="left"/>
      <w:pPr>
        <w:ind w:left="2622" w:hanging="327"/>
      </w:pPr>
      <w:rPr>
        <w:rFonts w:hint="default"/>
        <w:lang w:val="en-US" w:eastAsia="en-US" w:bidi="ar-SA"/>
      </w:rPr>
    </w:lvl>
    <w:lvl w:ilvl="4" w:tentative="0">
      <w:start w:val="0"/>
      <w:numFmt w:val="bullet"/>
      <w:lvlText w:val="•"/>
      <w:lvlJc w:val="left"/>
      <w:pPr>
        <w:ind w:left="3564" w:hanging="327"/>
      </w:pPr>
      <w:rPr>
        <w:rFonts w:hint="default"/>
        <w:lang w:val="en-US" w:eastAsia="en-US" w:bidi="ar-SA"/>
      </w:rPr>
    </w:lvl>
    <w:lvl w:ilvl="5" w:tentative="0">
      <w:start w:val="0"/>
      <w:numFmt w:val="bullet"/>
      <w:lvlText w:val="•"/>
      <w:lvlJc w:val="left"/>
      <w:pPr>
        <w:ind w:left="4505" w:hanging="327"/>
      </w:pPr>
      <w:rPr>
        <w:rFonts w:hint="default"/>
        <w:lang w:val="en-US" w:eastAsia="en-US" w:bidi="ar-SA"/>
      </w:rPr>
    </w:lvl>
    <w:lvl w:ilvl="6" w:tentative="0">
      <w:start w:val="0"/>
      <w:numFmt w:val="bullet"/>
      <w:lvlText w:val="•"/>
      <w:lvlJc w:val="left"/>
      <w:pPr>
        <w:ind w:left="5446" w:hanging="327"/>
      </w:pPr>
      <w:rPr>
        <w:rFonts w:hint="default"/>
        <w:lang w:val="en-US" w:eastAsia="en-US" w:bidi="ar-SA"/>
      </w:rPr>
    </w:lvl>
    <w:lvl w:ilvl="7" w:tentative="0">
      <w:start w:val="0"/>
      <w:numFmt w:val="bullet"/>
      <w:lvlText w:val="•"/>
      <w:lvlJc w:val="left"/>
      <w:pPr>
        <w:ind w:left="6388" w:hanging="327"/>
      </w:pPr>
      <w:rPr>
        <w:rFonts w:hint="default"/>
        <w:lang w:val="en-US" w:eastAsia="en-US" w:bidi="ar-SA"/>
      </w:rPr>
    </w:lvl>
    <w:lvl w:ilvl="8" w:tentative="0">
      <w:start w:val="0"/>
      <w:numFmt w:val="bullet"/>
      <w:lvlText w:val="•"/>
      <w:lvlJc w:val="left"/>
      <w:pPr>
        <w:ind w:left="7329" w:hanging="327"/>
      </w:pPr>
      <w:rPr>
        <w:rFonts w:hint="default"/>
        <w:lang w:val="en-US" w:eastAsia="en-US" w:bidi="ar-SA"/>
      </w:rPr>
    </w:lvl>
  </w:abstractNum>
  <w:abstractNum w:abstractNumId="5">
    <w:nsid w:val="0248C179"/>
    <w:multiLevelType w:val="multilevel"/>
    <w:tmpl w:val="0248C179"/>
    <w:lvl w:ilvl="0" w:tentative="0">
      <w:start w:val="1"/>
      <w:numFmt w:val="decimal"/>
      <w:lvlText w:val="%1."/>
      <w:lvlJc w:val="left"/>
      <w:pPr>
        <w:ind w:left="23" w:hanging="543"/>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1"/>
      <w:numFmt w:val="decimal"/>
      <w:lvlText w:val="%2."/>
      <w:lvlJc w:val="left"/>
      <w:pPr>
        <w:ind w:left="523" w:hanging="337"/>
        <w:jc w:val="left"/>
      </w:pPr>
      <w:rPr>
        <w:rFonts w:hint="default" w:ascii="Times New Roman" w:hAnsi="Times New Roman" w:eastAsia="Times New Roman" w:cs="Times New Roman"/>
        <w:b w:val="0"/>
        <w:bCs w:val="0"/>
        <w:i w:val="0"/>
        <w:iCs w:val="0"/>
        <w:spacing w:val="-3"/>
        <w:w w:val="100"/>
        <w:sz w:val="32"/>
        <w:szCs w:val="32"/>
        <w:lang w:val="en-US" w:eastAsia="en-US" w:bidi="ar-SA"/>
      </w:rPr>
    </w:lvl>
    <w:lvl w:ilvl="2" w:tentative="0">
      <w:start w:val="0"/>
      <w:numFmt w:val="bullet"/>
      <w:lvlText w:val="•"/>
      <w:lvlJc w:val="left"/>
      <w:pPr>
        <w:ind w:left="1485" w:hanging="337"/>
      </w:pPr>
      <w:rPr>
        <w:rFonts w:hint="default"/>
        <w:lang w:val="en-US" w:eastAsia="en-US" w:bidi="ar-SA"/>
      </w:rPr>
    </w:lvl>
    <w:lvl w:ilvl="3" w:tentative="0">
      <w:start w:val="0"/>
      <w:numFmt w:val="bullet"/>
      <w:lvlText w:val="•"/>
      <w:lvlJc w:val="left"/>
      <w:pPr>
        <w:ind w:left="2451" w:hanging="337"/>
      </w:pPr>
      <w:rPr>
        <w:rFonts w:hint="default"/>
        <w:lang w:val="en-US" w:eastAsia="en-US" w:bidi="ar-SA"/>
      </w:rPr>
    </w:lvl>
    <w:lvl w:ilvl="4" w:tentative="0">
      <w:start w:val="0"/>
      <w:numFmt w:val="bullet"/>
      <w:lvlText w:val="•"/>
      <w:lvlJc w:val="left"/>
      <w:pPr>
        <w:ind w:left="3417" w:hanging="337"/>
      </w:pPr>
      <w:rPr>
        <w:rFonts w:hint="default"/>
        <w:lang w:val="en-US" w:eastAsia="en-US" w:bidi="ar-SA"/>
      </w:rPr>
    </w:lvl>
    <w:lvl w:ilvl="5" w:tentative="0">
      <w:start w:val="0"/>
      <w:numFmt w:val="bullet"/>
      <w:lvlText w:val="•"/>
      <w:lvlJc w:val="left"/>
      <w:pPr>
        <w:ind w:left="4383" w:hanging="337"/>
      </w:pPr>
      <w:rPr>
        <w:rFonts w:hint="default"/>
        <w:lang w:val="en-US" w:eastAsia="en-US" w:bidi="ar-SA"/>
      </w:rPr>
    </w:lvl>
    <w:lvl w:ilvl="6" w:tentative="0">
      <w:start w:val="0"/>
      <w:numFmt w:val="bullet"/>
      <w:lvlText w:val="•"/>
      <w:lvlJc w:val="left"/>
      <w:pPr>
        <w:ind w:left="5348" w:hanging="337"/>
      </w:pPr>
      <w:rPr>
        <w:rFonts w:hint="default"/>
        <w:lang w:val="en-US" w:eastAsia="en-US" w:bidi="ar-SA"/>
      </w:rPr>
    </w:lvl>
    <w:lvl w:ilvl="7" w:tentative="0">
      <w:start w:val="0"/>
      <w:numFmt w:val="bullet"/>
      <w:lvlText w:val="•"/>
      <w:lvlJc w:val="left"/>
      <w:pPr>
        <w:ind w:left="6314" w:hanging="337"/>
      </w:pPr>
      <w:rPr>
        <w:rFonts w:hint="default"/>
        <w:lang w:val="en-US" w:eastAsia="en-US" w:bidi="ar-SA"/>
      </w:rPr>
    </w:lvl>
    <w:lvl w:ilvl="8" w:tentative="0">
      <w:start w:val="0"/>
      <w:numFmt w:val="bullet"/>
      <w:lvlText w:val="•"/>
      <w:lvlJc w:val="left"/>
      <w:pPr>
        <w:ind w:left="7280" w:hanging="337"/>
      </w:pPr>
      <w:rPr>
        <w:rFonts w:hint="default"/>
        <w:lang w:val="en-US" w:eastAsia="en-US" w:bidi="ar-SA"/>
      </w:rPr>
    </w:lvl>
  </w:abstractNum>
  <w:abstractNum w:abstractNumId="6">
    <w:nsid w:val="03D62ECE"/>
    <w:multiLevelType w:val="multilevel"/>
    <w:tmpl w:val="03D62ECE"/>
    <w:lvl w:ilvl="0" w:tentative="0">
      <w:start w:val="1"/>
      <w:numFmt w:val="decimal"/>
      <w:lvlText w:val="%1."/>
      <w:lvlJc w:val="left"/>
      <w:pPr>
        <w:ind w:left="710" w:hanging="327"/>
        <w:jc w:val="righ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0"/>
      <w:numFmt w:val="bullet"/>
      <w:lvlText w:val="•"/>
      <w:lvlJc w:val="left"/>
      <w:pPr>
        <w:ind w:left="1569" w:hanging="327"/>
      </w:pPr>
      <w:rPr>
        <w:rFonts w:hint="default"/>
        <w:lang w:val="en-US" w:eastAsia="en-US" w:bidi="ar-SA"/>
      </w:rPr>
    </w:lvl>
    <w:lvl w:ilvl="2" w:tentative="0">
      <w:start w:val="0"/>
      <w:numFmt w:val="bullet"/>
      <w:lvlText w:val="•"/>
      <w:lvlJc w:val="left"/>
      <w:pPr>
        <w:ind w:left="2418" w:hanging="327"/>
      </w:pPr>
      <w:rPr>
        <w:rFonts w:hint="default"/>
        <w:lang w:val="en-US" w:eastAsia="en-US" w:bidi="ar-SA"/>
      </w:rPr>
    </w:lvl>
    <w:lvl w:ilvl="3" w:tentative="0">
      <w:start w:val="0"/>
      <w:numFmt w:val="bullet"/>
      <w:lvlText w:val="•"/>
      <w:lvlJc w:val="left"/>
      <w:pPr>
        <w:ind w:left="3267" w:hanging="327"/>
      </w:pPr>
      <w:rPr>
        <w:rFonts w:hint="default"/>
        <w:lang w:val="en-US" w:eastAsia="en-US" w:bidi="ar-SA"/>
      </w:rPr>
    </w:lvl>
    <w:lvl w:ilvl="4" w:tentative="0">
      <w:start w:val="0"/>
      <w:numFmt w:val="bullet"/>
      <w:lvlText w:val="•"/>
      <w:lvlJc w:val="left"/>
      <w:pPr>
        <w:ind w:left="4116" w:hanging="327"/>
      </w:pPr>
      <w:rPr>
        <w:rFonts w:hint="default"/>
        <w:lang w:val="en-US" w:eastAsia="en-US" w:bidi="ar-SA"/>
      </w:rPr>
    </w:lvl>
    <w:lvl w:ilvl="5" w:tentative="0">
      <w:start w:val="0"/>
      <w:numFmt w:val="bullet"/>
      <w:lvlText w:val="•"/>
      <w:lvlJc w:val="left"/>
      <w:pPr>
        <w:ind w:left="4966" w:hanging="327"/>
      </w:pPr>
      <w:rPr>
        <w:rFonts w:hint="default"/>
        <w:lang w:val="en-US" w:eastAsia="en-US" w:bidi="ar-SA"/>
      </w:rPr>
    </w:lvl>
    <w:lvl w:ilvl="6" w:tentative="0">
      <w:start w:val="0"/>
      <w:numFmt w:val="bullet"/>
      <w:lvlText w:val="•"/>
      <w:lvlJc w:val="left"/>
      <w:pPr>
        <w:ind w:left="5815" w:hanging="327"/>
      </w:pPr>
      <w:rPr>
        <w:rFonts w:hint="default"/>
        <w:lang w:val="en-US" w:eastAsia="en-US" w:bidi="ar-SA"/>
      </w:rPr>
    </w:lvl>
    <w:lvl w:ilvl="7" w:tentative="0">
      <w:start w:val="0"/>
      <w:numFmt w:val="bullet"/>
      <w:lvlText w:val="•"/>
      <w:lvlJc w:val="left"/>
      <w:pPr>
        <w:ind w:left="6664" w:hanging="327"/>
      </w:pPr>
      <w:rPr>
        <w:rFonts w:hint="default"/>
        <w:lang w:val="en-US" w:eastAsia="en-US" w:bidi="ar-SA"/>
      </w:rPr>
    </w:lvl>
    <w:lvl w:ilvl="8" w:tentative="0">
      <w:start w:val="0"/>
      <w:numFmt w:val="bullet"/>
      <w:lvlText w:val="•"/>
      <w:lvlJc w:val="left"/>
      <w:pPr>
        <w:ind w:left="7513" w:hanging="327"/>
      </w:pPr>
      <w:rPr>
        <w:rFonts w:hint="default"/>
        <w:lang w:val="en-US" w:eastAsia="en-US" w:bidi="ar-SA"/>
      </w:rPr>
    </w:lvl>
  </w:abstractNum>
  <w:abstractNum w:abstractNumId="7">
    <w:nsid w:val="25B654F3"/>
    <w:multiLevelType w:val="multilevel"/>
    <w:tmpl w:val="25B654F3"/>
    <w:lvl w:ilvl="0" w:tentative="0">
      <w:start w:val="1"/>
      <w:numFmt w:val="decimal"/>
      <w:lvlText w:val="%1."/>
      <w:lvlJc w:val="left"/>
      <w:pPr>
        <w:ind w:left="388" w:hanging="240"/>
        <w:jc w:val="left"/>
      </w:pPr>
      <w:rPr>
        <w:rFonts w:hint="default"/>
        <w:spacing w:val="-5"/>
        <w:w w:val="100"/>
        <w:lang w:val="en-US" w:eastAsia="en-US" w:bidi="ar-SA"/>
      </w:rPr>
    </w:lvl>
    <w:lvl w:ilvl="1" w:tentative="0">
      <w:start w:val="0"/>
      <w:numFmt w:val="bullet"/>
      <w:lvlText w:val=""/>
      <w:lvlJc w:val="left"/>
      <w:pPr>
        <w:ind w:left="744" w:hanging="361"/>
      </w:pPr>
      <w:rPr>
        <w:rFonts w:hint="default" w:ascii="Symbol" w:hAnsi="Symbol" w:eastAsia="Symbol" w:cs="Symbol"/>
        <w:b w:val="0"/>
        <w:bCs w:val="0"/>
        <w:i w:val="0"/>
        <w:iCs w:val="0"/>
        <w:spacing w:val="0"/>
        <w:w w:val="100"/>
        <w:sz w:val="20"/>
        <w:szCs w:val="20"/>
        <w:lang w:val="en-US" w:eastAsia="en-US" w:bidi="ar-SA"/>
      </w:rPr>
    </w:lvl>
    <w:lvl w:ilvl="2" w:tentative="0">
      <w:start w:val="0"/>
      <w:numFmt w:val="bullet"/>
      <w:lvlText w:val="•"/>
      <w:lvlJc w:val="left"/>
      <w:pPr>
        <w:ind w:left="1681" w:hanging="361"/>
      </w:pPr>
      <w:rPr>
        <w:rFonts w:hint="default"/>
        <w:lang w:val="en-US" w:eastAsia="en-US" w:bidi="ar-SA"/>
      </w:rPr>
    </w:lvl>
    <w:lvl w:ilvl="3" w:tentative="0">
      <w:start w:val="0"/>
      <w:numFmt w:val="bullet"/>
      <w:lvlText w:val="•"/>
      <w:lvlJc w:val="left"/>
      <w:pPr>
        <w:ind w:left="2622" w:hanging="361"/>
      </w:pPr>
      <w:rPr>
        <w:rFonts w:hint="default"/>
        <w:lang w:val="en-US" w:eastAsia="en-US" w:bidi="ar-SA"/>
      </w:rPr>
    </w:lvl>
    <w:lvl w:ilvl="4" w:tentative="0">
      <w:start w:val="0"/>
      <w:numFmt w:val="bullet"/>
      <w:lvlText w:val="•"/>
      <w:lvlJc w:val="left"/>
      <w:pPr>
        <w:ind w:left="3564" w:hanging="361"/>
      </w:pPr>
      <w:rPr>
        <w:rFonts w:hint="default"/>
        <w:lang w:val="en-US" w:eastAsia="en-US" w:bidi="ar-SA"/>
      </w:rPr>
    </w:lvl>
    <w:lvl w:ilvl="5" w:tentative="0">
      <w:start w:val="0"/>
      <w:numFmt w:val="bullet"/>
      <w:lvlText w:val="•"/>
      <w:lvlJc w:val="left"/>
      <w:pPr>
        <w:ind w:left="4505" w:hanging="361"/>
      </w:pPr>
      <w:rPr>
        <w:rFonts w:hint="default"/>
        <w:lang w:val="en-US" w:eastAsia="en-US" w:bidi="ar-SA"/>
      </w:rPr>
    </w:lvl>
    <w:lvl w:ilvl="6" w:tentative="0">
      <w:start w:val="0"/>
      <w:numFmt w:val="bullet"/>
      <w:lvlText w:val="•"/>
      <w:lvlJc w:val="left"/>
      <w:pPr>
        <w:ind w:left="5446" w:hanging="361"/>
      </w:pPr>
      <w:rPr>
        <w:rFonts w:hint="default"/>
        <w:lang w:val="en-US" w:eastAsia="en-US" w:bidi="ar-SA"/>
      </w:rPr>
    </w:lvl>
    <w:lvl w:ilvl="7" w:tentative="0">
      <w:start w:val="0"/>
      <w:numFmt w:val="bullet"/>
      <w:lvlText w:val="•"/>
      <w:lvlJc w:val="left"/>
      <w:pPr>
        <w:ind w:left="6388" w:hanging="361"/>
      </w:pPr>
      <w:rPr>
        <w:rFonts w:hint="default"/>
        <w:lang w:val="en-US" w:eastAsia="en-US" w:bidi="ar-SA"/>
      </w:rPr>
    </w:lvl>
    <w:lvl w:ilvl="8" w:tentative="0">
      <w:start w:val="0"/>
      <w:numFmt w:val="bullet"/>
      <w:lvlText w:val="•"/>
      <w:lvlJc w:val="left"/>
      <w:pPr>
        <w:ind w:left="7329" w:hanging="361"/>
      </w:pPr>
      <w:rPr>
        <w:rFonts w:hint="default"/>
        <w:lang w:val="en-US" w:eastAsia="en-US" w:bidi="ar-SA"/>
      </w:rPr>
    </w:lvl>
  </w:abstractNum>
  <w:abstractNum w:abstractNumId="8">
    <w:nsid w:val="2A8F537B"/>
    <w:multiLevelType w:val="multilevel"/>
    <w:tmpl w:val="2A8F537B"/>
    <w:lvl w:ilvl="0" w:tentative="0">
      <w:start w:val="1"/>
      <w:numFmt w:val="decimal"/>
      <w:lvlText w:val="%1."/>
      <w:lvlJc w:val="left"/>
      <w:pPr>
        <w:ind w:left="383" w:hanging="323"/>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0"/>
      <w:numFmt w:val="bullet"/>
      <w:lvlText w:val="•"/>
      <w:lvlJc w:val="left"/>
      <w:pPr>
        <w:ind w:left="1263" w:hanging="323"/>
      </w:pPr>
      <w:rPr>
        <w:rFonts w:hint="default"/>
        <w:lang w:val="en-US" w:eastAsia="en-US" w:bidi="ar-SA"/>
      </w:rPr>
    </w:lvl>
    <w:lvl w:ilvl="2" w:tentative="0">
      <w:start w:val="0"/>
      <w:numFmt w:val="bullet"/>
      <w:lvlText w:val="•"/>
      <w:lvlJc w:val="left"/>
      <w:pPr>
        <w:ind w:left="2146" w:hanging="323"/>
      </w:pPr>
      <w:rPr>
        <w:rFonts w:hint="default"/>
        <w:lang w:val="en-US" w:eastAsia="en-US" w:bidi="ar-SA"/>
      </w:rPr>
    </w:lvl>
    <w:lvl w:ilvl="3" w:tentative="0">
      <w:start w:val="0"/>
      <w:numFmt w:val="bullet"/>
      <w:lvlText w:val="•"/>
      <w:lvlJc w:val="left"/>
      <w:pPr>
        <w:ind w:left="3029" w:hanging="323"/>
      </w:pPr>
      <w:rPr>
        <w:rFonts w:hint="default"/>
        <w:lang w:val="en-US" w:eastAsia="en-US" w:bidi="ar-SA"/>
      </w:rPr>
    </w:lvl>
    <w:lvl w:ilvl="4" w:tentative="0">
      <w:start w:val="0"/>
      <w:numFmt w:val="bullet"/>
      <w:lvlText w:val="•"/>
      <w:lvlJc w:val="left"/>
      <w:pPr>
        <w:ind w:left="3912" w:hanging="323"/>
      </w:pPr>
      <w:rPr>
        <w:rFonts w:hint="default"/>
        <w:lang w:val="en-US" w:eastAsia="en-US" w:bidi="ar-SA"/>
      </w:rPr>
    </w:lvl>
    <w:lvl w:ilvl="5" w:tentative="0">
      <w:start w:val="0"/>
      <w:numFmt w:val="bullet"/>
      <w:lvlText w:val="•"/>
      <w:lvlJc w:val="left"/>
      <w:pPr>
        <w:ind w:left="4796" w:hanging="323"/>
      </w:pPr>
      <w:rPr>
        <w:rFonts w:hint="default"/>
        <w:lang w:val="en-US" w:eastAsia="en-US" w:bidi="ar-SA"/>
      </w:rPr>
    </w:lvl>
    <w:lvl w:ilvl="6" w:tentative="0">
      <w:start w:val="0"/>
      <w:numFmt w:val="bullet"/>
      <w:lvlText w:val="•"/>
      <w:lvlJc w:val="left"/>
      <w:pPr>
        <w:ind w:left="5679" w:hanging="323"/>
      </w:pPr>
      <w:rPr>
        <w:rFonts w:hint="default"/>
        <w:lang w:val="en-US" w:eastAsia="en-US" w:bidi="ar-SA"/>
      </w:rPr>
    </w:lvl>
    <w:lvl w:ilvl="7" w:tentative="0">
      <w:start w:val="0"/>
      <w:numFmt w:val="bullet"/>
      <w:lvlText w:val="•"/>
      <w:lvlJc w:val="left"/>
      <w:pPr>
        <w:ind w:left="6562" w:hanging="323"/>
      </w:pPr>
      <w:rPr>
        <w:rFonts w:hint="default"/>
        <w:lang w:val="en-US" w:eastAsia="en-US" w:bidi="ar-SA"/>
      </w:rPr>
    </w:lvl>
    <w:lvl w:ilvl="8" w:tentative="0">
      <w:start w:val="0"/>
      <w:numFmt w:val="bullet"/>
      <w:lvlText w:val="•"/>
      <w:lvlJc w:val="left"/>
      <w:pPr>
        <w:ind w:left="7445" w:hanging="323"/>
      </w:pPr>
      <w:rPr>
        <w:rFonts w:hint="default"/>
        <w:lang w:val="en-US" w:eastAsia="en-US" w:bidi="ar-SA"/>
      </w:rPr>
    </w:lvl>
  </w:abstractNum>
  <w:abstractNum w:abstractNumId="9">
    <w:nsid w:val="59ADCABA"/>
    <w:multiLevelType w:val="multilevel"/>
    <w:tmpl w:val="59ADCABA"/>
    <w:lvl w:ilvl="0" w:tentative="0">
      <w:start w:val="1"/>
      <w:numFmt w:val="decimal"/>
      <w:lvlText w:val="%1."/>
      <w:lvlJc w:val="left"/>
      <w:pPr>
        <w:ind w:left="1070"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0"/>
      <w:numFmt w:val="bullet"/>
      <w:lvlText w:val="•"/>
      <w:lvlJc w:val="left"/>
      <w:pPr>
        <w:ind w:left="1893" w:hanging="327"/>
      </w:pPr>
      <w:rPr>
        <w:rFonts w:hint="default"/>
        <w:lang w:val="en-US" w:eastAsia="en-US" w:bidi="ar-SA"/>
      </w:rPr>
    </w:lvl>
    <w:lvl w:ilvl="2" w:tentative="0">
      <w:start w:val="0"/>
      <w:numFmt w:val="bullet"/>
      <w:lvlText w:val="•"/>
      <w:lvlJc w:val="left"/>
      <w:pPr>
        <w:ind w:left="2706" w:hanging="327"/>
      </w:pPr>
      <w:rPr>
        <w:rFonts w:hint="default"/>
        <w:lang w:val="en-US" w:eastAsia="en-US" w:bidi="ar-SA"/>
      </w:rPr>
    </w:lvl>
    <w:lvl w:ilvl="3" w:tentative="0">
      <w:start w:val="0"/>
      <w:numFmt w:val="bullet"/>
      <w:lvlText w:val="•"/>
      <w:lvlJc w:val="left"/>
      <w:pPr>
        <w:ind w:left="3519" w:hanging="327"/>
      </w:pPr>
      <w:rPr>
        <w:rFonts w:hint="default"/>
        <w:lang w:val="en-US" w:eastAsia="en-US" w:bidi="ar-SA"/>
      </w:rPr>
    </w:lvl>
    <w:lvl w:ilvl="4" w:tentative="0">
      <w:start w:val="0"/>
      <w:numFmt w:val="bullet"/>
      <w:lvlText w:val="•"/>
      <w:lvlJc w:val="left"/>
      <w:pPr>
        <w:ind w:left="4332" w:hanging="327"/>
      </w:pPr>
      <w:rPr>
        <w:rFonts w:hint="default"/>
        <w:lang w:val="en-US" w:eastAsia="en-US" w:bidi="ar-SA"/>
      </w:rPr>
    </w:lvl>
    <w:lvl w:ilvl="5" w:tentative="0">
      <w:start w:val="0"/>
      <w:numFmt w:val="bullet"/>
      <w:lvlText w:val="•"/>
      <w:lvlJc w:val="left"/>
      <w:pPr>
        <w:ind w:left="5146" w:hanging="327"/>
      </w:pPr>
      <w:rPr>
        <w:rFonts w:hint="default"/>
        <w:lang w:val="en-US" w:eastAsia="en-US" w:bidi="ar-SA"/>
      </w:rPr>
    </w:lvl>
    <w:lvl w:ilvl="6" w:tentative="0">
      <w:start w:val="0"/>
      <w:numFmt w:val="bullet"/>
      <w:lvlText w:val="•"/>
      <w:lvlJc w:val="left"/>
      <w:pPr>
        <w:ind w:left="5959" w:hanging="327"/>
      </w:pPr>
      <w:rPr>
        <w:rFonts w:hint="default"/>
        <w:lang w:val="en-US" w:eastAsia="en-US" w:bidi="ar-SA"/>
      </w:rPr>
    </w:lvl>
    <w:lvl w:ilvl="7" w:tentative="0">
      <w:start w:val="0"/>
      <w:numFmt w:val="bullet"/>
      <w:lvlText w:val="•"/>
      <w:lvlJc w:val="left"/>
      <w:pPr>
        <w:ind w:left="6772" w:hanging="327"/>
      </w:pPr>
      <w:rPr>
        <w:rFonts w:hint="default"/>
        <w:lang w:val="en-US" w:eastAsia="en-US" w:bidi="ar-SA"/>
      </w:rPr>
    </w:lvl>
    <w:lvl w:ilvl="8" w:tentative="0">
      <w:start w:val="0"/>
      <w:numFmt w:val="bullet"/>
      <w:lvlText w:val="•"/>
      <w:lvlJc w:val="left"/>
      <w:pPr>
        <w:ind w:left="7585" w:hanging="327"/>
      </w:pPr>
      <w:rPr>
        <w:rFonts w:hint="default"/>
        <w:lang w:val="en-US" w:eastAsia="en-US" w:bidi="ar-SA"/>
      </w:rPr>
    </w:lvl>
  </w:abstractNum>
  <w:abstractNum w:abstractNumId="10">
    <w:nsid w:val="72183CF9"/>
    <w:multiLevelType w:val="multilevel"/>
    <w:tmpl w:val="72183CF9"/>
    <w:lvl w:ilvl="0" w:tentative="0">
      <w:start w:val="1"/>
      <w:numFmt w:val="decimal"/>
      <w:lvlText w:val="%1."/>
      <w:lvlJc w:val="left"/>
      <w:pPr>
        <w:ind w:left="23" w:hanging="323"/>
        <w:jc w:val="left"/>
      </w:pPr>
      <w:rPr>
        <w:rFonts w:hint="default" w:ascii="Times New Roman" w:hAnsi="Times New Roman" w:eastAsia="Times New Roman" w:cs="Times New Roman"/>
        <w:b w:val="0"/>
        <w:bCs w:val="0"/>
        <w:i w:val="0"/>
        <w:iCs w:val="0"/>
        <w:spacing w:val="-3"/>
        <w:w w:val="100"/>
        <w:sz w:val="32"/>
        <w:szCs w:val="32"/>
        <w:lang w:val="en-US" w:eastAsia="en-US" w:bidi="ar-SA"/>
      </w:rPr>
    </w:lvl>
    <w:lvl w:ilvl="1" w:tentative="0">
      <w:start w:val="0"/>
      <w:numFmt w:val="bullet"/>
      <w:lvlText w:val="•"/>
      <w:lvlJc w:val="left"/>
      <w:pPr>
        <w:ind w:left="939" w:hanging="323"/>
      </w:pPr>
      <w:rPr>
        <w:rFonts w:hint="default"/>
        <w:lang w:val="en-US" w:eastAsia="en-US" w:bidi="ar-SA"/>
      </w:rPr>
    </w:lvl>
    <w:lvl w:ilvl="2" w:tentative="0">
      <w:start w:val="0"/>
      <w:numFmt w:val="bullet"/>
      <w:lvlText w:val="•"/>
      <w:lvlJc w:val="left"/>
      <w:pPr>
        <w:ind w:left="1858" w:hanging="323"/>
      </w:pPr>
      <w:rPr>
        <w:rFonts w:hint="default"/>
        <w:lang w:val="en-US" w:eastAsia="en-US" w:bidi="ar-SA"/>
      </w:rPr>
    </w:lvl>
    <w:lvl w:ilvl="3" w:tentative="0">
      <w:start w:val="0"/>
      <w:numFmt w:val="bullet"/>
      <w:lvlText w:val="•"/>
      <w:lvlJc w:val="left"/>
      <w:pPr>
        <w:ind w:left="2777" w:hanging="323"/>
      </w:pPr>
      <w:rPr>
        <w:rFonts w:hint="default"/>
        <w:lang w:val="en-US" w:eastAsia="en-US" w:bidi="ar-SA"/>
      </w:rPr>
    </w:lvl>
    <w:lvl w:ilvl="4" w:tentative="0">
      <w:start w:val="0"/>
      <w:numFmt w:val="bullet"/>
      <w:lvlText w:val="•"/>
      <w:lvlJc w:val="left"/>
      <w:pPr>
        <w:ind w:left="3696" w:hanging="323"/>
      </w:pPr>
      <w:rPr>
        <w:rFonts w:hint="default"/>
        <w:lang w:val="en-US" w:eastAsia="en-US" w:bidi="ar-SA"/>
      </w:rPr>
    </w:lvl>
    <w:lvl w:ilvl="5" w:tentative="0">
      <w:start w:val="0"/>
      <w:numFmt w:val="bullet"/>
      <w:lvlText w:val="•"/>
      <w:lvlJc w:val="left"/>
      <w:pPr>
        <w:ind w:left="4616" w:hanging="323"/>
      </w:pPr>
      <w:rPr>
        <w:rFonts w:hint="default"/>
        <w:lang w:val="en-US" w:eastAsia="en-US" w:bidi="ar-SA"/>
      </w:rPr>
    </w:lvl>
    <w:lvl w:ilvl="6" w:tentative="0">
      <w:start w:val="0"/>
      <w:numFmt w:val="bullet"/>
      <w:lvlText w:val="•"/>
      <w:lvlJc w:val="left"/>
      <w:pPr>
        <w:ind w:left="5535" w:hanging="323"/>
      </w:pPr>
      <w:rPr>
        <w:rFonts w:hint="default"/>
        <w:lang w:val="en-US" w:eastAsia="en-US" w:bidi="ar-SA"/>
      </w:rPr>
    </w:lvl>
    <w:lvl w:ilvl="7" w:tentative="0">
      <w:start w:val="0"/>
      <w:numFmt w:val="bullet"/>
      <w:lvlText w:val="•"/>
      <w:lvlJc w:val="left"/>
      <w:pPr>
        <w:ind w:left="6454" w:hanging="323"/>
      </w:pPr>
      <w:rPr>
        <w:rFonts w:hint="default"/>
        <w:lang w:val="en-US" w:eastAsia="en-US" w:bidi="ar-SA"/>
      </w:rPr>
    </w:lvl>
    <w:lvl w:ilvl="8" w:tentative="0">
      <w:start w:val="0"/>
      <w:numFmt w:val="bullet"/>
      <w:lvlText w:val="•"/>
      <w:lvlJc w:val="left"/>
      <w:pPr>
        <w:ind w:left="7373" w:hanging="323"/>
      </w:pPr>
      <w:rPr>
        <w:rFonts w:hint="default"/>
        <w:lang w:val="en-US" w:eastAsia="en-US" w:bidi="ar-SA"/>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EA989E2"/>
    <w:rsid w:val="6BBD02A2"/>
    <w:rsid w:val="77B79EA0"/>
    <w:rsid w:val="BE2F65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3"/>
      <w:outlineLvl w:val="1"/>
    </w:pPr>
    <w:rPr>
      <w:rFonts w:ascii="Times New Roman" w:hAnsi="Times New Roman" w:eastAsia="Times New Roman" w:cs="Times New Roman"/>
      <w:b/>
      <w:bCs/>
      <w:sz w:val="48"/>
      <w:szCs w:val="48"/>
      <w:lang w:val="en-US" w:eastAsia="en-US" w:bidi="ar-SA"/>
    </w:rPr>
  </w:style>
  <w:style w:type="paragraph" w:styleId="3">
    <w:name w:val="heading 2"/>
    <w:basedOn w:val="1"/>
    <w:qFormat/>
    <w:uiPriority w:val="1"/>
    <w:pPr>
      <w:ind w:left="23"/>
      <w:outlineLvl w:val="2"/>
    </w:pPr>
    <w:rPr>
      <w:rFonts w:ascii="Calibri" w:hAnsi="Calibri" w:eastAsia="Calibri" w:cs="Calibri"/>
      <w:sz w:val="48"/>
      <w:szCs w:val="48"/>
      <w:lang w:val="en-US" w:eastAsia="en-US" w:bidi="ar-SA"/>
    </w:rPr>
  </w:style>
  <w:style w:type="paragraph" w:styleId="4">
    <w:name w:val="heading 3"/>
    <w:basedOn w:val="1"/>
    <w:qFormat/>
    <w:uiPriority w:val="1"/>
    <w:pPr>
      <w:ind w:left="23"/>
      <w:outlineLvl w:val="3"/>
    </w:pPr>
    <w:rPr>
      <w:rFonts w:ascii="Times New Roman" w:hAnsi="Times New Roman" w:eastAsia="Times New Roman" w:cs="Times New Roman"/>
      <w:b/>
      <w:bCs/>
      <w:sz w:val="32"/>
      <w:szCs w:val="32"/>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32"/>
      <w:szCs w:val="32"/>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383"/>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TotalTime>54</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2025-02-02T13:13:00Z</dcterms:created>
  <dc:creator>PEPC SJIT</dc:creator>
  <cp:lastModifiedBy>edrikbeno</cp:lastModifiedBy>
  <dcterms:modified xsi:type="dcterms:W3CDTF">2025-02-06T22:30:02Z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2025-02-01T00:00:00Z</vt:filetime>
  </property>
  <property fmtid="{D5CDD505-2E9C-101B-9397-08002B2CF9AE}" pid="3" name="Creator">
    <vt:lpwstr>Microsoft® Word 2016</vt:lpwstr>
  </property>
  <property fmtid="{D5CDD505-2E9C-101B-9397-08002B2CF9AE}" pid="4" name="LastSaved">
    <vt:filetime>2025-02-02T00:00:00Z</vt:filetime>
  </property>
  <property fmtid="{D5CDD505-2E9C-101B-9397-08002B2CF9AE}" pid="5" name="Producer">
    <vt:lpwstr>www.ilovepdf.com</vt:lpwstr>
  </property>
  <property fmtid="{D5CDD505-2E9C-101B-9397-08002B2CF9AE}" pid="6" name="KSOProductBuildVer">
    <vt:lpwstr>1033-6.11.0.8615</vt:lpwstr>
  </property>
  <property fmtid="{D5CDD505-2E9C-101B-9397-08002B2CF9AE}" pid="7" name="ICV">
    <vt:lpwstr>FE8B748A6835A99692EAA46711B98381_43</vt:lpwstr>
  </property>
</Properties>
</file>